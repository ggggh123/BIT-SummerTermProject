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05FC3E"/>
    <w:p w14:paraId="229245F3"/>
    <w:p w14:paraId="75AF91A4">
      <w:pPr>
        <w:jc w:val="center"/>
      </w:pPr>
      <w:r>
        <w:rPr>
          <w:rFonts w:ascii="Calibri" w:hAnsi="Calibri" w:eastAsia="宋体"/>
          <w:b/>
          <w:color w:val="0F4C81"/>
          <w:sz w:val="52"/>
        </w:rPr>
        <w:t>Linux 基础知识教学纲要</w:t>
      </w:r>
    </w:p>
    <w:p w14:paraId="6A011DA3">
      <w:pPr>
        <w:jc w:val="center"/>
      </w:pPr>
      <w:r>
        <w:rPr>
          <w:rFonts w:ascii="Calibri" w:hAnsi="Calibri" w:eastAsia="宋体"/>
          <w:b w:val="0"/>
          <w:color w:val="595959"/>
          <w:sz w:val="30"/>
        </w:rPr>
        <w:t>—— 面向 Qt 开发的 Linux 入门（简易版）</w:t>
      </w:r>
    </w:p>
    <w:p w14:paraId="298266CF"/>
    <w:p w14:paraId="4A923979">
      <w:pPr>
        <w:jc w:val="center"/>
      </w:pPr>
      <w:r>
        <w:rPr>
          <w:rFonts w:ascii="Calibri" w:hAnsi="Calibri" w:eastAsia="宋体"/>
          <w:b w:val="0"/>
          <w:sz w:val="22"/>
        </w:rPr>
        <w:t>适用对象：计算机相关专业本科生（Qt 应用开发前置课程）</w:t>
      </w:r>
    </w:p>
    <w:p w14:paraId="19E4C1DB">
      <w:pPr>
        <w:jc w:val="center"/>
      </w:pPr>
      <w:r>
        <w:rPr>
          <w:rFonts w:ascii="Calibri" w:hAnsi="Calibri" w:eastAsia="宋体"/>
          <w:b w:val="0"/>
          <w:sz w:val="22"/>
        </w:rPr>
        <w:t>实验平台：Ubuntu 22.04 LTS（64 位），物理机 / 虚拟机（VMware / VirtualBox）均可</w:t>
      </w:r>
    </w:p>
    <w:p w14:paraId="427072DE"/>
    <w:p w14:paraId="7CA3332E">
      <w:pPr>
        <w:pStyle w:val="3"/>
      </w:pPr>
      <w:r>
        <w:t>教学目标</w:t>
      </w:r>
    </w:p>
    <w:p w14:paraId="1D68282E">
      <w:r>
        <w:rPr>
          <w:rFonts w:ascii="Calibri" w:hAnsi="Calibri" w:eastAsia="宋体"/>
          <w:b w:val="0"/>
          <w:sz w:val="21"/>
        </w:rPr>
        <w:t>完成本课程学习后，学生应能够：</w:t>
      </w:r>
    </w:p>
    <w:p w14:paraId="06F16CAB">
      <w:pPr>
        <w:pStyle w:val="16"/>
      </w:pPr>
      <w:r>
        <w:rPr>
          <w:rFonts w:ascii="Calibri" w:hAnsi="Calibri" w:eastAsia="宋体"/>
        </w:rPr>
        <w:t>说出 Linux 的基本特性与主流发行版，理解"一切皆文件"的设计思想；</w:t>
      </w:r>
    </w:p>
    <w:p w14:paraId="4A652E03">
      <w:pPr>
        <w:pStyle w:val="16"/>
      </w:pPr>
      <w:r>
        <w:rPr>
          <w:rFonts w:ascii="Calibri" w:hAnsi="Calibri" w:eastAsia="宋体"/>
        </w:rPr>
        <w:t>熟练使用终端（Shell）完成日常操作，掌握 Tab 补全、历史命令等效率技巧；</w:t>
      </w:r>
    </w:p>
    <w:p w14:paraId="76CB7F82">
      <w:pPr>
        <w:pStyle w:val="16"/>
      </w:pPr>
      <w:r>
        <w:rPr>
          <w:rFonts w:ascii="Calibri" w:hAnsi="Calibri" w:eastAsia="宋体"/>
        </w:rPr>
        <w:t>理解 Linux 指令的统一格式，能借助 man / --help 自学任意新命令；</w:t>
      </w:r>
    </w:p>
    <w:p w14:paraId="77B0264F">
      <w:pPr>
        <w:pStyle w:val="16"/>
      </w:pPr>
      <w:r>
        <w:rPr>
          <w:rFonts w:ascii="Calibri" w:hAnsi="Calibri" w:eastAsia="宋体"/>
        </w:rPr>
        <w:t>画出 Linux 目录树结构，说明 /etc、/home、/usr、/var 等目录的用途；</w:t>
      </w:r>
    </w:p>
    <w:p w14:paraId="488A5D38">
      <w:pPr>
        <w:pStyle w:val="16"/>
      </w:pPr>
      <w:r>
        <w:rPr>
          <w:rFonts w:ascii="Calibri" w:hAnsi="Calibri" w:eastAsia="宋体"/>
        </w:rPr>
        <w:t>使用常用文件操作命令完成目录搭建、文件增删改查、权限设置与打包压缩；</w:t>
      </w:r>
    </w:p>
    <w:p w14:paraId="31AB2916">
      <w:pPr>
        <w:pStyle w:val="16"/>
      </w:pPr>
      <w:r>
        <w:rPr>
          <w:rFonts w:ascii="Calibri" w:hAnsi="Calibri" w:eastAsia="宋体"/>
        </w:rPr>
        <w:t>理解软件源（镜像）的概念，能配置国内镜像源并使用 apt 安装 Qt 开发环境；</w:t>
      </w:r>
    </w:p>
    <w:p w14:paraId="18CABB10">
      <w:pPr>
        <w:pStyle w:val="16"/>
      </w:pPr>
      <w:r>
        <w:rPr>
          <w:rFonts w:ascii="Calibri" w:hAnsi="Calibri" w:eastAsia="宋体"/>
        </w:rPr>
        <w:t>通过综合案例，独立完成"建工作区 → 装环境 → 编译运行第一个 Qt 程序"的完整流程。</w:t>
      </w:r>
    </w:p>
    <w:p w14:paraId="60E28C20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5386"/>
      </w:tblGrid>
      <w:tr w14:paraId="4865E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E5F8A"/>
          </w:tcPr>
          <w:p w14:paraId="05C234FE">
            <w:r>
              <w:rPr>
                <w:rFonts w:ascii="Calibri" w:hAnsi="Calibri" w:eastAsia="黑体"/>
                <w:b/>
                <w:color w:val="FFFFFF"/>
                <w:sz w:val="19"/>
              </w:rPr>
              <w:t>模块</w:t>
            </w:r>
          </w:p>
        </w:tc>
        <w:tc>
          <w:tcPr>
            <w:tcW w:w="5386" w:type="dxa"/>
            <w:shd w:val="clear" w:color="auto" w:fill="2E5F8A"/>
          </w:tcPr>
          <w:p w14:paraId="5EC29FF0">
            <w:r>
              <w:rPr>
                <w:rFonts w:ascii="Calibri" w:hAnsi="Calibri" w:eastAsia="黑体"/>
                <w:b/>
                <w:color w:val="FFFFFF"/>
                <w:sz w:val="19"/>
              </w:rPr>
              <w:t>内容</w:t>
            </w:r>
          </w:p>
        </w:tc>
      </w:tr>
      <w:tr w14:paraId="78109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5F9DCAF">
            <w:r>
              <w:rPr>
                <w:rFonts w:ascii="Calibri" w:hAnsi="Calibri" w:eastAsia="宋体"/>
                <w:sz w:val="19"/>
              </w:rPr>
              <w:t>第 1 章</w:t>
            </w:r>
          </w:p>
        </w:tc>
        <w:tc>
          <w:tcPr>
            <w:tcW w:w="5386" w:type="dxa"/>
          </w:tcPr>
          <w:p w14:paraId="1DD449D3">
            <w:r>
              <w:rPr>
                <w:rFonts w:ascii="Calibri" w:hAnsi="Calibri" w:eastAsia="宋体"/>
                <w:sz w:val="19"/>
              </w:rPr>
              <w:t>Linux 基本特性介绍</w:t>
            </w:r>
          </w:p>
        </w:tc>
      </w:tr>
      <w:tr w14:paraId="67125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A854DCC">
            <w:r>
              <w:rPr>
                <w:rFonts w:ascii="Calibri" w:hAnsi="Calibri" w:eastAsia="宋体"/>
                <w:sz w:val="19"/>
              </w:rPr>
              <w:t>第 2 章</w:t>
            </w:r>
          </w:p>
        </w:tc>
        <w:tc>
          <w:tcPr>
            <w:tcW w:w="5386" w:type="dxa"/>
          </w:tcPr>
          <w:p w14:paraId="1C96D211">
            <w:r>
              <w:rPr>
                <w:rFonts w:ascii="Calibri" w:hAnsi="Calibri" w:eastAsia="宋体"/>
                <w:sz w:val="19"/>
              </w:rPr>
              <w:t>Linux 终端的使用</w:t>
            </w:r>
          </w:p>
        </w:tc>
      </w:tr>
      <w:tr w14:paraId="5BF9A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87A770E">
            <w:r>
              <w:rPr>
                <w:rFonts w:ascii="Calibri" w:hAnsi="Calibri" w:eastAsia="宋体"/>
                <w:sz w:val="19"/>
              </w:rPr>
              <w:t>第 3 章</w:t>
            </w:r>
          </w:p>
        </w:tc>
        <w:tc>
          <w:tcPr>
            <w:tcW w:w="5386" w:type="dxa"/>
          </w:tcPr>
          <w:p w14:paraId="7AB5CAD3">
            <w:r>
              <w:rPr>
                <w:rFonts w:ascii="Calibri" w:hAnsi="Calibri" w:eastAsia="宋体"/>
                <w:sz w:val="19"/>
              </w:rPr>
              <w:t>Linux 指令格式</w:t>
            </w:r>
          </w:p>
        </w:tc>
      </w:tr>
      <w:tr w14:paraId="72A05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7D528C8">
            <w:r>
              <w:rPr>
                <w:rFonts w:ascii="Calibri" w:hAnsi="Calibri" w:eastAsia="宋体"/>
                <w:sz w:val="19"/>
              </w:rPr>
              <w:t>第 4 章</w:t>
            </w:r>
          </w:p>
        </w:tc>
        <w:tc>
          <w:tcPr>
            <w:tcW w:w="5386" w:type="dxa"/>
          </w:tcPr>
          <w:p w14:paraId="7D0CE79C">
            <w:r>
              <w:rPr>
                <w:rFonts w:ascii="Calibri" w:hAnsi="Calibri" w:eastAsia="宋体"/>
                <w:sz w:val="19"/>
              </w:rPr>
              <w:t>文件系统说明</w:t>
            </w:r>
          </w:p>
        </w:tc>
      </w:tr>
      <w:tr w14:paraId="23460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7E0595B">
            <w:r>
              <w:rPr>
                <w:rFonts w:ascii="Calibri" w:hAnsi="Calibri" w:eastAsia="宋体"/>
                <w:sz w:val="19"/>
              </w:rPr>
              <w:t>第 5 章</w:t>
            </w:r>
          </w:p>
        </w:tc>
        <w:tc>
          <w:tcPr>
            <w:tcW w:w="5386" w:type="dxa"/>
          </w:tcPr>
          <w:p w14:paraId="7BCE45AB">
            <w:r>
              <w:rPr>
                <w:rFonts w:ascii="Calibri" w:hAnsi="Calibri" w:eastAsia="宋体"/>
                <w:sz w:val="19"/>
              </w:rPr>
              <w:t>常见文件操作命令</w:t>
            </w:r>
          </w:p>
        </w:tc>
      </w:tr>
      <w:tr w14:paraId="038C1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8359F5A">
            <w:r>
              <w:rPr>
                <w:rFonts w:ascii="Calibri" w:hAnsi="Calibri" w:eastAsia="宋体"/>
                <w:sz w:val="19"/>
              </w:rPr>
              <w:t>第 6 章</w:t>
            </w:r>
          </w:p>
        </w:tc>
        <w:tc>
          <w:tcPr>
            <w:tcW w:w="5386" w:type="dxa"/>
          </w:tcPr>
          <w:p w14:paraId="26C76A4F">
            <w:r>
              <w:rPr>
                <w:rFonts w:ascii="Calibri" w:hAnsi="Calibri" w:eastAsia="宋体"/>
                <w:sz w:val="19"/>
              </w:rPr>
              <w:t>软件安装与镜像管理</w:t>
            </w:r>
          </w:p>
        </w:tc>
      </w:tr>
      <w:tr w14:paraId="04D2C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C7BDDEB">
            <w:r>
              <w:rPr>
                <w:rFonts w:ascii="Calibri" w:hAnsi="Calibri" w:eastAsia="宋体"/>
                <w:sz w:val="19"/>
              </w:rPr>
              <w:t>第 7 章</w:t>
            </w:r>
          </w:p>
        </w:tc>
        <w:tc>
          <w:tcPr>
            <w:tcW w:w="5386" w:type="dxa"/>
          </w:tcPr>
          <w:p w14:paraId="43770C37">
            <w:r>
              <w:rPr>
                <w:rFonts w:ascii="Calibri" w:hAnsi="Calibri" w:eastAsia="宋体"/>
                <w:sz w:val="19"/>
              </w:rPr>
              <w:t>综合演练案例（上机）</w:t>
            </w:r>
          </w:p>
        </w:tc>
      </w:tr>
    </w:tbl>
    <w:p w14:paraId="3E4CC480"/>
    <w:p w14:paraId="0B88B6E4">
      <w:pPr>
        <w:pStyle w:val="3"/>
      </w:pPr>
      <w:r>
        <w:t>第 1 章  Linux 基本特性介绍</w:t>
      </w:r>
    </w:p>
    <w:p w14:paraId="7446996D">
      <w:pPr>
        <w:pStyle w:val="4"/>
      </w:pPr>
      <w:r>
        <w:t>1.1  Linux 是什么</w:t>
      </w:r>
    </w:p>
    <w:p w14:paraId="2A8EF5A8">
      <w:r>
        <w:rPr>
          <w:rFonts w:ascii="Calibri" w:hAnsi="Calibri" w:eastAsia="宋体"/>
          <w:b w:val="0"/>
          <w:sz w:val="21"/>
        </w:rPr>
        <w:t>Linux 是一个开源的类 Unix 操作系统内核，由 Linus Torvalds 于 1991 年发布。日常所说的"Linux 系统"通常指以该内核为基础、搭配 GNU 工具链和桌面环境构成的完整操作系统（GNU/Linux 发行版）。</w:t>
      </w:r>
    </w:p>
    <w:p w14:paraId="4269E78C">
      <w:pPr>
        <w:pStyle w:val="4"/>
      </w:pPr>
      <w:r>
        <w:t>1.2  基本特性</w:t>
      </w:r>
    </w:p>
    <w:p w14:paraId="478DD764">
      <w:pPr>
        <w:pStyle w:val="16"/>
      </w:pPr>
      <w:r>
        <w:rPr>
          <w:rFonts w:ascii="Calibri" w:hAnsi="Calibri" w:eastAsia="宋体"/>
          <w:b/>
        </w:rPr>
        <w:t>开源免费：</w:t>
      </w:r>
      <w:r>
        <w:rPr>
          <w:rFonts w:ascii="Calibri" w:hAnsi="Calibri" w:eastAsia="宋体"/>
        </w:rPr>
        <w:t>内核及绝大多数软件遵循 GPL 等开源协议，源代码可自由获取、修改、分发。</w:t>
      </w:r>
    </w:p>
    <w:p w14:paraId="222ED067">
      <w:pPr>
        <w:pStyle w:val="16"/>
      </w:pPr>
      <w:r>
        <w:rPr>
          <w:rFonts w:ascii="Calibri" w:hAnsi="Calibri" w:eastAsia="宋体"/>
          <w:b/>
        </w:rPr>
        <w:t>多用户、多任务：</w:t>
      </w:r>
      <w:r>
        <w:rPr>
          <w:rFonts w:ascii="Calibri" w:hAnsi="Calibri" w:eastAsia="宋体"/>
        </w:rPr>
        <w:t>多个用户可同时登录使用，多个任务并发运行，用户间资源相互隔离。</w:t>
      </w:r>
    </w:p>
    <w:p w14:paraId="4AFB3BC2">
      <w:pPr>
        <w:pStyle w:val="16"/>
      </w:pPr>
      <w:r>
        <w:rPr>
          <w:rFonts w:ascii="Calibri" w:hAnsi="Calibri" w:eastAsia="宋体"/>
          <w:b/>
        </w:rPr>
        <w:t>一切皆文件：</w:t>
      </w:r>
      <w:r>
        <w:rPr>
          <w:rFonts w:ascii="Calibri" w:hAnsi="Calibri" w:eastAsia="宋体"/>
        </w:rPr>
        <w:t>普通文件、目录、硬件设备（/dev/sda）、进程信息（/proc）都以文件形式统一访问，这是 Linux 最重要的设计哲学。</w:t>
      </w:r>
    </w:p>
    <w:p w14:paraId="035E8B70">
      <w:pPr>
        <w:pStyle w:val="16"/>
      </w:pPr>
      <w:r>
        <w:rPr>
          <w:rFonts w:ascii="Calibri" w:hAnsi="Calibri" w:eastAsia="宋体"/>
          <w:b/>
        </w:rPr>
        <w:t>稳定高效：</w:t>
      </w:r>
      <w:r>
        <w:rPr>
          <w:rFonts w:ascii="Calibri" w:hAnsi="Calibri" w:eastAsia="宋体"/>
        </w:rPr>
        <w:t>服务器可连续运行数年不重启；内核占用资源少，适合嵌入式设备，也是 Qt 嵌入式开发的基础平台。</w:t>
      </w:r>
    </w:p>
    <w:p w14:paraId="5EEA6299">
      <w:pPr>
        <w:pStyle w:val="16"/>
      </w:pPr>
      <w:r>
        <w:rPr>
          <w:rFonts w:ascii="Calibri" w:hAnsi="Calibri" w:eastAsia="宋体"/>
          <w:b/>
        </w:rPr>
        <w:t>安全与权限体系：</w:t>
      </w:r>
      <w:r>
        <w:rPr>
          <w:rFonts w:ascii="Calibri" w:hAnsi="Calibri" w:eastAsia="宋体"/>
        </w:rPr>
        <w:t>严格的用户 / 组 / 其他人三级权限控制（rwx），root（超级用户）与普通用户职责分离。</w:t>
      </w:r>
    </w:p>
    <w:p w14:paraId="44939763">
      <w:pPr>
        <w:pStyle w:val="16"/>
      </w:pPr>
      <w:r>
        <w:rPr>
          <w:rFonts w:ascii="Calibri" w:hAnsi="Calibri" w:eastAsia="宋体"/>
          <w:b/>
        </w:rPr>
        <w:t>命令行强大：</w:t>
      </w:r>
      <w:r>
        <w:rPr>
          <w:rFonts w:ascii="Calibri" w:hAnsi="Calibri" w:eastAsia="宋体"/>
        </w:rPr>
        <w:t>Shell 可脚本化、可自动化，是开发效率的重要来源。</w:t>
      </w:r>
    </w:p>
    <w:p w14:paraId="2C040D2B">
      <w:pPr>
        <w:pStyle w:val="4"/>
      </w:pPr>
      <w:r>
        <w:t>1.3  主流发行版与选择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5102"/>
      </w:tblGrid>
      <w:tr w14:paraId="0A78C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E5F8A"/>
          </w:tcPr>
          <w:p w14:paraId="78C3C1C2">
            <w:r>
              <w:rPr>
                <w:rFonts w:ascii="Calibri" w:hAnsi="Calibri" w:eastAsia="黑体"/>
                <w:b/>
                <w:color w:val="FFFFFF"/>
                <w:sz w:val="19"/>
              </w:rPr>
              <w:t>发行版</w:t>
            </w:r>
          </w:p>
        </w:tc>
        <w:tc>
          <w:tcPr>
            <w:tcW w:w="1701" w:type="dxa"/>
            <w:shd w:val="clear" w:color="auto" w:fill="2E5F8A"/>
          </w:tcPr>
          <w:p w14:paraId="26FBF25E">
            <w:r>
              <w:rPr>
                <w:rFonts w:ascii="Calibri" w:hAnsi="Calibri" w:eastAsia="黑体"/>
                <w:b/>
                <w:color w:val="FFFFFF"/>
                <w:sz w:val="19"/>
              </w:rPr>
              <w:t>包管理器</w:t>
            </w:r>
          </w:p>
        </w:tc>
        <w:tc>
          <w:tcPr>
            <w:tcW w:w="5102" w:type="dxa"/>
            <w:shd w:val="clear" w:color="auto" w:fill="2E5F8A"/>
          </w:tcPr>
          <w:p w14:paraId="236083DB">
            <w:r>
              <w:rPr>
                <w:rFonts w:ascii="Calibri" w:hAnsi="Calibri" w:eastAsia="黑体"/>
                <w:b/>
                <w:color w:val="FFFFFF"/>
                <w:sz w:val="19"/>
              </w:rPr>
              <w:t>特点 / 适用场景</w:t>
            </w:r>
          </w:p>
        </w:tc>
      </w:tr>
      <w:tr w14:paraId="698B7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DDBD78E">
            <w:r>
              <w:rPr>
                <w:rFonts w:ascii="Calibri" w:hAnsi="Calibri" w:eastAsia="宋体"/>
                <w:sz w:val="19"/>
              </w:rPr>
              <w:t>Ubuntu</w:t>
            </w:r>
          </w:p>
        </w:tc>
        <w:tc>
          <w:tcPr>
            <w:tcW w:w="1701" w:type="dxa"/>
          </w:tcPr>
          <w:p w14:paraId="42D37356">
            <w:r>
              <w:rPr>
                <w:rFonts w:ascii="Calibri" w:hAnsi="Calibri" w:eastAsia="宋体"/>
                <w:sz w:val="19"/>
              </w:rPr>
              <w:t>apt</w:t>
            </w:r>
          </w:p>
        </w:tc>
        <w:tc>
          <w:tcPr>
            <w:tcW w:w="5102" w:type="dxa"/>
          </w:tcPr>
          <w:p w14:paraId="467214D8">
            <w:r>
              <w:rPr>
                <w:rFonts w:ascii="Calibri" w:hAnsi="Calibri" w:eastAsia="宋体"/>
                <w:sz w:val="19"/>
              </w:rPr>
              <w:t>社区活跃、文档丰富、上手容易，Qt 官方支持好，本课程选用</w:t>
            </w:r>
          </w:p>
        </w:tc>
      </w:tr>
      <w:tr w14:paraId="3F2C6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401F6CC">
            <w:r>
              <w:rPr>
                <w:rFonts w:ascii="Calibri" w:hAnsi="Calibri" w:eastAsia="宋体"/>
                <w:sz w:val="19"/>
              </w:rPr>
              <w:t>Debian</w:t>
            </w:r>
          </w:p>
        </w:tc>
        <w:tc>
          <w:tcPr>
            <w:tcW w:w="1701" w:type="dxa"/>
          </w:tcPr>
          <w:p w14:paraId="58C8CBA2">
            <w:r>
              <w:rPr>
                <w:rFonts w:ascii="Calibri" w:hAnsi="Calibri" w:eastAsia="宋体"/>
                <w:sz w:val="19"/>
              </w:rPr>
              <w:t>apt</w:t>
            </w:r>
          </w:p>
        </w:tc>
        <w:tc>
          <w:tcPr>
            <w:tcW w:w="5102" w:type="dxa"/>
          </w:tcPr>
          <w:p w14:paraId="2B67199C">
            <w:r>
              <w:rPr>
                <w:rFonts w:ascii="Calibri" w:hAnsi="Calibri" w:eastAsia="宋体"/>
                <w:sz w:val="19"/>
              </w:rPr>
              <w:t>Ubuntu 的上游，以稳定著称</w:t>
            </w:r>
          </w:p>
        </w:tc>
      </w:tr>
      <w:tr w14:paraId="2DCC1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AA98FEE">
            <w:r>
              <w:rPr>
                <w:rFonts w:ascii="Calibri" w:hAnsi="Calibri" w:eastAsia="宋体"/>
                <w:sz w:val="19"/>
              </w:rPr>
              <w:t>CentOS / Rocky</w:t>
            </w:r>
          </w:p>
        </w:tc>
        <w:tc>
          <w:tcPr>
            <w:tcW w:w="1701" w:type="dxa"/>
          </w:tcPr>
          <w:p w14:paraId="7BF5CFAA">
            <w:r>
              <w:rPr>
                <w:rFonts w:ascii="Calibri" w:hAnsi="Calibri" w:eastAsia="宋体"/>
                <w:sz w:val="19"/>
              </w:rPr>
              <w:t>yum / dnf</w:t>
            </w:r>
          </w:p>
        </w:tc>
        <w:tc>
          <w:tcPr>
            <w:tcW w:w="5102" w:type="dxa"/>
          </w:tcPr>
          <w:p w14:paraId="6BED00E6">
            <w:r>
              <w:rPr>
                <w:rFonts w:ascii="Calibri" w:hAnsi="Calibri" w:eastAsia="宋体"/>
                <w:sz w:val="19"/>
              </w:rPr>
              <w:t>企业服务器常用</w:t>
            </w:r>
          </w:p>
        </w:tc>
      </w:tr>
      <w:tr w14:paraId="0767E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F28F759">
            <w:r>
              <w:rPr>
                <w:rFonts w:ascii="Calibri" w:hAnsi="Calibri" w:eastAsia="宋体"/>
                <w:sz w:val="19"/>
              </w:rPr>
              <w:t>openSUSE</w:t>
            </w:r>
          </w:p>
        </w:tc>
        <w:tc>
          <w:tcPr>
            <w:tcW w:w="1701" w:type="dxa"/>
          </w:tcPr>
          <w:p w14:paraId="0D92B44E">
            <w:r>
              <w:rPr>
                <w:rFonts w:ascii="Calibri" w:hAnsi="Calibri" w:eastAsia="宋体"/>
                <w:sz w:val="19"/>
              </w:rPr>
              <w:t>zypper</w:t>
            </w:r>
          </w:p>
        </w:tc>
        <w:tc>
          <w:tcPr>
            <w:tcW w:w="5102" w:type="dxa"/>
          </w:tcPr>
          <w:p w14:paraId="30EAD131">
            <w:r>
              <w:rPr>
                <w:rFonts w:ascii="Calibri" w:hAnsi="Calibri" w:eastAsia="宋体"/>
                <w:sz w:val="19"/>
              </w:rPr>
              <w:t>桌面与服务器兼顾</w:t>
            </w:r>
          </w:p>
        </w:tc>
      </w:tr>
      <w:tr w14:paraId="506F8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6DEE856">
            <w:r>
              <w:rPr>
                <w:rFonts w:ascii="Calibri" w:hAnsi="Calibri" w:eastAsia="宋体"/>
                <w:sz w:val="19"/>
              </w:rPr>
              <w:t>Arch / Manjaro</w:t>
            </w:r>
          </w:p>
        </w:tc>
        <w:tc>
          <w:tcPr>
            <w:tcW w:w="1701" w:type="dxa"/>
          </w:tcPr>
          <w:p w14:paraId="5A9A9B6F">
            <w:r>
              <w:rPr>
                <w:rFonts w:ascii="Calibri" w:hAnsi="Calibri" w:eastAsia="宋体"/>
                <w:sz w:val="19"/>
              </w:rPr>
              <w:t>pacman</w:t>
            </w:r>
          </w:p>
        </w:tc>
        <w:tc>
          <w:tcPr>
            <w:tcW w:w="5102" w:type="dxa"/>
          </w:tcPr>
          <w:p w14:paraId="5003206C">
            <w:r>
              <w:rPr>
                <w:rFonts w:ascii="Calibri" w:hAnsi="Calibri" w:eastAsia="宋体"/>
                <w:sz w:val="19"/>
              </w:rPr>
              <w:t>滚动更新，适合喜欢折腾的用户</w:t>
            </w:r>
          </w:p>
        </w:tc>
      </w:tr>
    </w:tbl>
    <w:p w14:paraId="2CEEAEF3"/>
    <w:p w14:paraId="7E144148">
      <w:pPr>
        <w:shd w:val="clear" w:fill="EDF3FA"/>
        <w:ind w:left="170"/>
      </w:pPr>
      <w:r>
        <w:rPr>
          <w:rFonts w:ascii="Calibri" w:hAnsi="Calibri" w:eastAsia="黑体"/>
          <w:b/>
          <w:color w:val="0F4C81"/>
          <w:sz w:val="20"/>
        </w:rPr>
        <w:t>【提示】</w:t>
      </w:r>
      <w:r>
        <w:rPr>
          <w:rFonts w:ascii="Calibri" w:hAnsi="Calibri" w:eastAsia="宋体"/>
          <w:color w:val="595959"/>
          <w:sz w:val="20"/>
        </w:rPr>
        <w:t>为什么要学 Linux？Qt 应用大量部署在 Linux 桌面与嵌入式设备上，且 Qt Creator、CMake、GCC 等整套工具链在 Linux 下配合最为顺畅。</w:t>
      </w:r>
    </w:p>
    <w:p w14:paraId="76C50D64">
      <w:pPr>
        <w:pStyle w:val="3"/>
      </w:pPr>
      <w:r>
        <w:t>第 2 章  Linux 终端的使用</w:t>
      </w:r>
    </w:p>
    <w:p w14:paraId="2D28DF20">
      <w:pPr>
        <w:pStyle w:val="4"/>
      </w:pPr>
      <w:r>
        <w:t>2.1  终端与 Shell 的概念</w:t>
      </w:r>
    </w:p>
    <w:p w14:paraId="747E6171">
      <w:pPr>
        <w:pStyle w:val="16"/>
      </w:pPr>
      <w:r>
        <w:rPr>
          <w:rFonts w:ascii="Calibri" w:hAnsi="Calibri" w:eastAsia="宋体"/>
          <w:b/>
        </w:rPr>
        <w:t>终端（Terminal）：</w:t>
      </w:r>
      <w:r>
        <w:rPr>
          <w:rFonts w:ascii="Calibri" w:hAnsi="Calibri" w:eastAsia="宋体"/>
        </w:rPr>
        <w:t>接受输入、显示输出的交互窗口程序（如 GNOME Terminal）。</w:t>
      </w:r>
    </w:p>
    <w:p w14:paraId="4143F536">
      <w:pPr>
        <w:pStyle w:val="16"/>
      </w:pPr>
      <w:r>
        <w:rPr>
          <w:rFonts w:ascii="Calibri" w:hAnsi="Calibri" w:eastAsia="宋体"/>
          <w:b/>
        </w:rPr>
        <w:t>Shell：</w:t>
      </w:r>
      <w:r>
        <w:rPr>
          <w:rFonts w:ascii="Calibri" w:hAnsi="Calibri" w:eastAsia="宋体"/>
        </w:rPr>
        <w:t>终端里真正解释并执行命令的程序。Ubuntu 默认 Shell 为 bash；zsh、fish 也常见。</w:t>
      </w:r>
    </w:p>
    <w:p w14:paraId="0AD9CFE4">
      <w:r>
        <w:rPr>
          <w:rFonts w:ascii="Calibri" w:hAnsi="Calibri" w:eastAsia="宋体"/>
          <w:b w:val="0"/>
          <w:sz w:val="21"/>
        </w:rPr>
        <w:t>二者关系：用户在终端输入命令 → Shell 解释 → 内核执行 → 结果回显到终端。</w:t>
      </w:r>
    </w:p>
    <w:p w14:paraId="3B5B5FB6">
      <w:pPr>
        <w:pStyle w:val="4"/>
      </w:pPr>
      <w:r>
        <w:t>2.2  打开终端的常用方式</w:t>
      </w:r>
    </w:p>
    <w:p w14:paraId="6EFFDD39">
      <w:pPr>
        <w:pStyle w:val="16"/>
      </w:pPr>
      <w:r>
        <w:rPr>
          <w:rFonts w:ascii="Calibri" w:hAnsi="Calibri" w:eastAsia="宋体"/>
        </w:rPr>
        <w:t>快捷键：Ctrl + Alt + T（Ubuntu 推荐，要求熟练）；</w:t>
      </w:r>
    </w:p>
    <w:p w14:paraId="11A9CA69">
      <w:pPr>
        <w:pStyle w:val="16"/>
      </w:pPr>
      <w:r>
        <w:rPr>
          <w:rFonts w:ascii="Calibri" w:hAnsi="Calibri" w:eastAsia="宋体"/>
        </w:rPr>
        <w:t>桌面右键 → "在终端中打开（Open in Terminal）"；</w:t>
      </w:r>
    </w:p>
    <w:p w14:paraId="3E56EBFD">
      <w:pPr>
        <w:pStyle w:val="4"/>
      </w:pPr>
      <w:r>
        <w:t>2.3  认识命令提示符</w:t>
      </w:r>
    </w:p>
    <w:p w14:paraId="352927B3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student@ubuntu:~/projects$</w:t>
      </w:r>
    </w:p>
    <w:p w14:paraId="47B87ADD"/>
    <w:p w14:paraId="3B337F4D">
      <w:pPr>
        <w:pStyle w:val="16"/>
      </w:pPr>
      <w:r>
        <w:rPr>
          <w:rFonts w:ascii="Calibri" w:hAnsi="Calibri" w:eastAsia="宋体"/>
        </w:rPr>
        <w:t>student —— 当前用户名；ubuntu —— 主机名；~/projects —— 当前所在目录；</w:t>
      </w:r>
    </w:p>
    <w:p w14:paraId="76FC4916">
      <w:pPr>
        <w:pStyle w:val="16"/>
      </w:pPr>
      <w:r>
        <w:rPr>
          <w:rFonts w:ascii="Calibri" w:hAnsi="Calibri" w:eastAsia="宋体"/>
        </w:rPr>
        <w:t>$ —— 普通用户提示符；# —— root 用户提示符（见到 # 说明当前权限极高，操作需谨慎）。</w:t>
      </w:r>
    </w:p>
    <w:p w14:paraId="4D8A1C00">
      <w:pPr>
        <w:pStyle w:val="4"/>
      </w:pPr>
      <w:r>
        <w:t>2.4  终端常用快捷键与技巧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283F0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2E5F8A"/>
          </w:tcPr>
          <w:p w14:paraId="3F8F504A">
            <w:r>
              <w:rPr>
                <w:rFonts w:ascii="Calibri" w:hAnsi="Calibri" w:eastAsia="黑体"/>
                <w:b/>
                <w:color w:val="FFFFFF"/>
                <w:sz w:val="19"/>
              </w:rPr>
              <w:t>按键 / 命令</w:t>
            </w:r>
          </w:p>
        </w:tc>
        <w:tc>
          <w:tcPr>
            <w:tcW w:w="5669" w:type="dxa"/>
            <w:shd w:val="clear" w:color="auto" w:fill="2E5F8A"/>
          </w:tcPr>
          <w:p w14:paraId="21DBFAD4">
            <w:r>
              <w:rPr>
                <w:rFonts w:ascii="Calibri" w:hAnsi="Calibri" w:eastAsia="黑体"/>
                <w:b/>
                <w:color w:val="FFFFFF"/>
                <w:sz w:val="19"/>
              </w:rPr>
              <w:t>作用</w:t>
            </w:r>
          </w:p>
        </w:tc>
      </w:tr>
      <w:tr w14:paraId="5194C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7B174D5">
            <w:r>
              <w:rPr>
                <w:rFonts w:ascii="Calibri" w:hAnsi="Calibri" w:eastAsia="宋体"/>
                <w:sz w:val="19"/>
              </w:rPr>
              <w:t>Tab（连按两下）</w:t>
            </w:r>
          </w:p>
        </w:tc>
        <w:tc>
          <w:tcPr>
            <w:tcW w:w="5669" w:type="dxa"/>
          </w:tcPr>
          <w:p w14:paraId="36E02412">
            <w:r>
              <w:rPr>
                <w:rFonts w:ascii="Calibri" w:hAnsi="Calibri" w:eastAsia="宋体"/>
                <w:sz w:val="19"/>
              </w:rPr>
              <w:t>命令 / 路径自动补全，最有用的效率技巧</w:t>
            </w:r>
          </w:p>
        </w:tc>
      </w:tr>
      <w:tr w14:paraId="6833F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499D605">
            <w:r>
              <w:rPr>
                <w:rFonts w:ascii="Calibri" w:hAnsi="Calibri" w:eastAsia="宋体"/>
                <w:sz w:val="19"/>
              </w:rPr>
              <w:t>↑ / ↓</w:t>
            </w:r>
          </w:p>
        </w:tc>
        <w:tc>
          <w:tcPr>
            <w:tcW w:w="5669" w:type="dxa"/>
          </w:tcPr>
          <w:p w14:paraId="7D6EA33B">
            <w:r>
              <w:rPr>
                <w:rFonts w:ascii="Calibri" w:hAnsi="Calibri" w:eastAsia="宋体"/>
                <w:sz w:val="19"/>
              </w:rPr>
              <w:t>翻阅历史命令（history 可列出全部）</w:t>
            </w:r>
          </w:p>
        </w:tc>
      </w:tr>
      <w:tr w14:paraId="5170C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74C305D">
            <w:r>
              <w:rPr>
                <w:rFonts w:ascii="Calibri" w:hAnsi="Calibri" w:eastAsia="宋体"/>
                <w:sz w:val="19"/>
              </w:rPr>
              <w:t>Ctrl + C</w:t>
            </w:r>
          </w:p>
        </w:tc>
        <w:tc>
          <w:tcPr>
            <w:tcW w:w="5669" w:type="dxa"/>
          </w:tcPr>
          <w:p w14:paraId="000BB18B">
            <w:r>
              <w:rPr>
                <w:rFonts w:ascii="Calibri" w:hAnsi="Calibri" w:eastAsia="宋体"/>
                <w:sz w:val="19"/>
              </w:rPr>
              <w:t>终止当前正在运行的命令</w:t>
            </w:r>
          </w:p>
        </w:tc>
      </w:tr>
      <w:tr w14:paraId="152A4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80E9BC7">
            <w:r>
              <w:rPr>
                <w:rFonts w:ascii="Calibri" w:hAnsi="Calibri" w:eastAsia="宋体"/>
                <w:sz w:val="19"/>
              </w:rPr>
              <w:t>Ctrl + L 或 clear</w:t>
            </w:r>
          </w:p>
        </w:tc>
        <w:tc>
          <w:tcPr>
            <w:tcW w:w="5669" w:type="dxa"/>
          </w:tcPr>
          <w:p w14:paraId="7A78F1D7">
            <w:r>
              <w:rPr>
                <w:rFonts w:ascii="Calibri" w:hAnsi="Calibri" w:eastAsia="宋体"/>
                <w:sz w:val="19"/>
              </w:rPr>
              <w:t>清屏</w:t>
            </w:r>
          </w:p>
        </w:tc>
      </w:tr>
      <w:tr w14:paraId="2FE45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BC3E727">
            <w:r>
              <w:rPr>
                <w:rFonts w:ascii="Calibri" w:hAnsi="Calibri" w:eastAsia="宋体"/>
                <w:sz w:val="19"/>
              </w:rPr>
              <w:t>Ctrl + Shift + C / V</w:t>
            </w:r>
          </w:p>
        </w:tc>
        <w:tc>
          <w:tcPr>
            <w:tcW w:w="5669" w:type="dxa"/>
          </w:tcPr>
          <w:p w14:paraId="5BF624F5">
            <w:r>
              <w:rPr>
                <w:rFonts w:ascii="Calibri" w:hAnsi="Calibri" w:eastAsia="宋体"/>
                <w:sz w:val="19"/>
              </w:rPr>
              <w:t>终端内复制 / 粘贴（不是 Ctrl+C/V）</w:t>
            </w:r>
          </w:p>
        </w:tc>
      </w:tr>
      <w:tr w14:paraId="6FFA8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B4F0214">
            <w:r>
              <w:rPr>
                <w:rFonts w:ascii="Calibri" w:hAnsi="Calibri" w:eastAsia="宋体"/>
                <w:sz w:val="19"/>
              </w:rPr>
              <w:t>Ctrl + Shift + T</w:t>
            </w:r>
          </w:p>
        </w:tc>
        <w:tc>
          <w:tcPr>
            <w:tcW w:w="5669" w:type="dxa"/>
          </w:tcPr>
          <w:p w14:paraId="798FC722">
            <w:r>
              <w:rPr>
                <w:rFonts w:ascii="Calibri" w:hAnsi="Calibri" w:eastAsia="宋体"/>
                <w:sz w:val="19"/>
              </w:rPr>
              <w:t>在同一窗口新建标签页</w:t>
            </w:r>
          </w:p>
        </w:tc>
      </w:tr>
      <w:tr w14:paraId="51E24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7311CE8">
            <w:r>
              <w:rPr>
                <w:rFonts w:ascii="Calibri" w:hAnsi="Calibri" w:eastAsia="宋体"/>
                <w:sz w:val="19"/>
              </w:rPr>
              <w:t>Ctrl + 加号 / 减号</w:t>
            </w:r>
          </w:p>
        </w:tc>
        <w:tc>
          <w:tcPr>
            <w:tcW w:w="5669" w:type="dxa"/>
          </w:tcPr>
          <w:p w14:paraId="73BB1409">
            <w:r>
              <w:rPr>
                <w:rFonts w:ascii="Calibri" w:hAnsi="Calibri" w:eastAsia="宋体"/>
                <w:sz w:val="19"/>
              </w:rPr>
              <w:t>放大 / 缩小终端字体</w:t>
            </w:r>
          </w:p>
        </w:tc>
      </w:tr>
    </w:tbl>
    <w:p w14:paraId="03180E59"/>
    <w:p w14:paraId="6CFB17EE">
      <w:pPr>
        <w:shd w:val="clear" w:fill="EDF3FA"/>
        <w:ind w:left="170"/>
      </w:pPr>
      <w:r>
        <w:rPr>
          <w:rFonts w:ascii="Calibri" w:hAnsi="Calibri" w:eastAsia="黑体"/>
          <w:b/>
          <w:color w:val="0F4C81"/>
          <w:sz w:val="20"/>
        </w:rPr>
        <w:t>【提示】</w:t>
      </w:r>
      <w:r>
        <w:rPr>
          <w:rFonts w:ascii="Calibri" w:hAnsi="Calibri" w:eastAsia="宋体"/>
          <w:color w:val="595959"/>
          <w:sz w:val="20"/>
        </w:rPr>
        <w:t>课堂练习：打开终端，用 Tab 补全输入 lokTAB 回车，观察命令补全效果。</w:t>
      </w:r>
    </w:p>
    <w:p w14:paraId="04BE1005">
      <w:pPr>
        <w:pStyle w:val="3"/>
      </w:pPr>
      <w:r>
        <w:t>第 3 章  Linux 指令格式</w:t>
      </w:r>
    </w:p>
    <w:p w14:paraId="72BE8667">
      <w:pPr>
        <w:pStyle w:val="4"/>
      </w:pPr>
      <w:r>
        <w:t>3.1  通用格式</w:t>
      </w:r>
    </w:p>
    <w:p w14:paraId="57372B03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命令  [选项]  [参数]</w:t>
      </w:r>
    </w:p>
    <w:p w14:paraId="2F7AADD1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4819"/>
        <w:gridCol w:w="1701"/>
      </w:tblGrid>
      <w:tr w14:paraId="710C0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2E5F8A"/>
          </w:tcPr>
          <w:p w14:paraId="5FCA4A9A">
            <w:r>
              <w:rPr>
                <w:rFonts w:ascii="Calibri" w:hAnsi="Calibri" w:eastAsia="黑体"/>
                <w:b/>
                <w:color w:val="FFFFFF"/>
                <w:sz w:val="19"/>
              </w:rPr>
              <w:t>组成部分</w:t>
            </w:r>
          </w:p>
        </w:tc>
        <w:tc>
          <w:tcPr>
            <w:tcW w:w="4819" w:type="dxa"/>
            <w:shd w:val="clear" w:color="auto" w:fill="2E5F8A"/>
          </w:tcPr>
          <w:p w14:paraId="3E3CEC68">
            <w:r>
              <w:rPr>
                <w:rFonts w:ascii="Calibri" w:hAnsi="Calibri" w:eastAsia="黑体"/>
                <w:b/>
                <w:color w:val="FFFFFF"/>
                <w:sz w:val="19"/>
              </w:rPr>
              <w:t>说明</w:t>
            </w:r>
          </w:p>
        </w:tc>
        <w:tc>
          <w:tcPr>
            <w:tcW w:w="1701" w:type="dxa"/>
            <w:shd w:val="clear" w:color="auto" w:fill="2E5F8A"/>
          </w:tcPr>
          <w:p w14:paraId="448B2FBB">
            <w:r>
              <w:rPr>
                <w:rFonts w:ascii="Calibri" w:hAnsi="Calibri" w:eastAsia="黑体"/>
                <w:b/>
                <w:color w:val="FFFFFF"/>
                <w:sz w:val="19"/>
              </w:rPr>
              <w:t>示例</w:t>
            </w:r>
          </w:p>
        </w:tc>
      </w:tr>
      <w:tr w14:paraId="00A79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7829916">
            <w:r>
              <w:rPr>
                <w:rFonts w:ascii="Calibri" w:hAnsi="Calibri" w:eastAsia="宋体"/>
                <w:sz w:val="19"/>
              </w:rPr>
              <w:t>命令</w:t>
            </w:r>
          </w:p>
        </w:tc>
        <w:tc>
          <w:tcPr>
            <w:tcW w:w="4819" w:type="dxa"/>
          </w:tcPr>
          <w:p w14:paraId="42CB367C">
            <w:r>
              <w:rPr>
                <w:rFonts w:ascii="Calibri" w:hAnsi="Calibri" w:eastAsia="宋体"/>
                <w:sz w:val="19"/>
              </w:rPr>
              <w:t>要执行的动作，本质是磁盘上的一个可执行程序</w:t>
            </w:r>
          </w:p>
        </w:tc>
        <w:tc>
          <w:tcPr>
            <w:tcW w:w="1701" w:type="dxa"/>
          </w:tcPr>
          <w:p w14:paraId="3447248C">
            <w:r>
              <w:rPr>
                <w:rFonts w:ascii="Calibri" w:hAnsi="Calibri" w:eastAsia="宋体"/>
                <w:sz w:val="19"/>
              </w:rPr>
              <w:t>ls、cp、apt</w:t>
            </w:r>
          </w:p>
        </w:tc>
      </w:tr>
      <w:tr w14:paraId="6C95D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7C4FF55">
            <w:r>
              <w:rPr>
                <w:rFonts w:ascii="Calibri" w:hAnsi="Calibri" w:eastAsia="宋体"/>
                <w:sz w:val="19"/>
              </w:rPr>
              <w:t>选项（option）</w:t>
            </w:r>
          </w:p>
        </w:tc>
        <w:tc>
          <w:tcPr>
            <w:tcW w:w="4819" w:type="dxa"/>
          </w:tcPr>
          <w:p w14:paraId="138AD501">
            <w:r>
              <w:rPr>
                <w:rFonts w:ascii="Calibri" w:hAnsi="Calibri" w:eastAsia="宋体"/>
                <w:sz w:val="19"/>
              </w:rPr>
              <w:t>修饰命令的行为。短选项 -l 可组合 -al；长选项 --all 更易读</w:t>
            </w:r>
          </w:p>
        </w:tc>
        <w:tc>
          <w:tcPr>
            <w:tcW w:w="1701" w:type="dxa"/>
          </w:tcPr>
          <w:p w14:paraId="0A5CE464">
            <w:r>
              <w:rPr>
                <w:rFonts w:ascii="Calibri" w:hAnsi="Calibri" w:eastAsia="宋体"/>
                <w:sz w:val="19"/>
              </w:rPr>
              <w:t>ls -l，ls -al，ls --all</w:t>
            </w:r>
          </w:p>
        </w:tc>
      </w:tr>
      <w:tr w14:paraId="7513F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81F3ACB">
            <w:r>
              <w:rPr>
                <w:rFonts w:ascii="Calibri" w:hAnsi="Calibri" w:eastAsia="宋体"/>
                <w:sz w:val="19"/>
              </w:rPr>
              <w:t>参数（argument）</w:t>
            </w:r>
          </w:p>
        </w:tc>
        <w:tc>
          <w:tcPr>
            <w:tcW w:w="4819" w:type="dxa"/>
          </w:tcPr>
          <w:p w14:paraId="371DDCC7">
            <w:r>
              <w:rPr>
                <w:rFonts w:ascii="Calibri" w:hAnsi="Calibri" w:eastAsia="宋体"/>
                <w:sz w:val="19"/>
              </w:rPr>
              <w:t>命令作用的对象（文件、目录、包名等）</w:t>
            </w:r>
          </w:p>
        </w:tc>
        <w:tc>
          <w:tcPr>
            <w:tcW w:w="1701" w:type="dxa"/>
          </w:tcPr>
          <w:p w14:paraId="08A1B439">
            <w:r>
              <w:rPr>
                <w:rFonts w:ascii="Calibri" w:hAnsi="Calibri" w:eastAsia="宋体"/>
                <w:sz w:val="19"/>
              </w:rPr>
              <w:t>ls /home，cp a.txt b.txt</w:t>
            </w:r>
          </w:p>
        </w:tc>
      </w:tr>
    </w:tbl>
    <w:p w14:paraId="59B47860"/>
    <w:p w14:paraId="0A40FE1C">
      <w:r>
        <w:rPr>
          <w:rFonts w:ascii="Calibri" w:hAnsi="Calibri" w:eastAsia="宋体"/>
          <w:b w:val="0"/>
          <w:sz w:val="21"/>
        </w:rPr>
        <w:t>示例解析：ls -l /home —— 命令 ls，选项 -l（</w:t>
      </w:r>
      <w:r>
        <w:rPr>
          <w:rFonts w:hint="eastAsia"/>
          <w:b w:val="0"/>
          <w:sz w:val="21"/>
          <w:lang w:val="en-US" w:eastAsia="zh-CN"/>
        </w:rPr>
        <w:t>短</w:t>
      </w:r>
      <w:r>
        <w:rPr>
          <w:rFonts w:ascii="Calibri" w:hAnsi="Calibri" w:eastAsia="宋体"/>
          <w:b w:val="0"/>
          <w:sz w:val="21"/>
        </w:rPr>
        <w:t>格式），参数 /home（目标目录）。其中"命令、选项、参数"之间必须用空格分隔；Linux 严格区分大小写（LS 与 ls 不同）。</w:t>
      </w:r>
    </w:p>
    <w:p w14:paraId="3A9DF45A">
      <w:pPr>
        <w:pStyle w:val="4"/>
      </w:pPr>
      <w:r>
        <w:t>3.2  获取帮助（授人以渔）</w:t>
      </w:r>
    </w:p>
    <w:p w14:paraId="3EA95220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man ls          # 手册页，q 退出，/关键字 搜索</w:t>
      </w:r>
    </w:p>
    <w:p w14:paraId="4AD33A3E">
      <w:pPr>
        <w:shd w:val="clear" w:fill="F4F6F8"/>
        <w:spacing w:after="0" w:line="276" w:lineRule="auto"/>
        <w:ind w:left="283"/>
        <w:rPr>
          <w:rFonts w:hint="default" w:eastAsia="等线"/>
          <w:lang w:val="en-US" w:eastAsia="zh-CN"/>
        </w:rPr>
      </w:pPr>
      <w:r>
        <w:rPr>
          <w:rFonts w:ascii="Consolas" w:hAnsi="Consolas" w:eastAsia="等线"/>
          <w:color w:val="8B1A1A"/>
          <w:sz w:val="19"/>
        </w:rPr>
        <w:t>$ ls --help       # 命令自带的简要帮助</w:t>
      </w:r>
      <w:r>
        <w:rPr>
          <w:rFonts w:hint="eastAsia" w:ascii="Consolas" w:hAnsi="Consolas" w:eastAsia="等线"/>
          <w:color w:val="8B1A1A"/>
          <w:sz w:val="19"/>
          <w:lang w:eastAsia="zh-CN"/>
        </w:rPr>
        <w:t>，</w:t>
      </w:r>
      <w:r>
        <w:rPr>
          <w:rFonts w:hint="eastAsia" w:ascii="Consolas" w:hAnsi="Consolas" w:eastAsia="等线"/>
          <w:color w:val="8B1A1A"/>
          <w:sz w:val="19"/>
          <w:lang w:val="en-US" w:eastAsia="zh-CN"/>
        </w:rPr>
        <w:t>长格式选项</w:t>
      </w:r>
    </w:p>
    <w:p w14:paraId="0BF7E9D8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whatis ls       # 一句话说明该命令是干什么的</w:t>
      </w:r>
    </w:p>
    <w:p w14:paraId="275E01F3"/>
    <w:p w14:paraId="6CF09F29">
      <w:pPr>
        <w:shd w:val="clear" w:fill="EDF3FA"/>
        <w:ind w:left="170"/>
      </w:pPr>
      <w:r>
        <w:rPr>
          <w:rFonts w:ascii="Calibri" w:hAnsi="Calibri" w:eastAsia="黑体"/>
          <w:b/>
          <w:color w:val="0F4C81"/>
          <w:sz w:val="20"/>
        </w:rPr>
        <w:t>【提示】</w:t>
      </w:r>
      <w:r>
        <w:rPr>
          <w:rFonts w:ascii="Calibri" w:hAnsi="Calibri" w:eastAsia="宋体"/>
          <w:color w:val="595959"/>
          <w:sz w:val="20"/>
        </w:rPr>
        <w:t>记住 man 和 --help，任何没学过的命令都可以自己查——这是本课程希望养成的第一习惯。</w:t>
      </w:r>
    </w:p>
    <w:p w14:paraId="51C8FABA">
      <w:pPr>
        <w:pStyle w:val="3"/>
      </w:pPr>
      <w:r>
        <w:t>第 4 章  文件系统说明</w:t>
      </w:r>
    </w:p>
    <w:p w14:paraId="28B14E30">
      <w:pPr>
        <w:pStyle w:val="4"/>
      </w:pPr>
      <w:r>
        <w:t>4.1  单根树形结构</w:t>
      </w:r>
    </w:p>
    <w:p w14:paraId="2AA70F43">
      <w:r>
        <w:rPr>
          <w:rFonts w:ascii="Calibri" w:hAnsi="Calibri" w:eastAsia="宋体"/>
          <w:b w:val="0"/>
          <w:sz w:val="21"/>
        </w:rPr>
        <w:t>与 Windows 的"多盘符（C:、D:）"不同，Linux 整个系统只有一棵以根目录 / 为起点的倒挂树，U 盘、光盘等设备都需要"挂载（mount）"到树的某个节点后才能访问。</w:t>
      </w:r>
    </w:p>
    <w:p w14:paraId="13CE353A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/</w:t>
      </w:r>
    </w:p>
    <w:p w14:paraId="013E944D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├── bin     → 基本命令（Ubuntu 中软链接到 /usr/bin）</w:t>
      </w:r>
    </w:p>
    <w:p w14:paraId="36A83391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├── boot    → 内核与启动文件</w:t>
      </w:r>
    </w:p>
    <w:p w14:paraId="1D4DA994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├── dev     → 设备文件（一切皆文件的体现，如 /dev/sda）</w:t>
      </w:r>
    </w:p>
    <w:p w14:paraId="553CA242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├── etc     → 系统配置文件（软件源 sources.list 就在这里）</w:t>
      </w:r>
    </w:p>
    <w:p w14:paraId="616C4CB9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├── home    → 普通用户主目录（/home/student 即 ~）</w:t>
      </w:r>
    </w:p>
    <w:p w14:paraId="3AF49286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├── lib     → 系统库</w:t>
      </w:r>
    </w:p>
    <w:p w14:paraId="703FF669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├── opt     → 第三方大型软件（如手动安装的 Qt 常放 /opt/Qt）</w:t>
      </w:r>
    </w:p>
    <w:p w14:paraId="55CD4234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├── proc    → 进程与内核的虚拟信息</w:t>
      </w:r>
    </w:p>
    <w:p w14:paraId="6524FDC1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├── root    → root 用户的主目录</w:t>
      </w:r>
    </w:p>
    <w:p w14:paraId="7B3AD09D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├── tmp     → 临时文件，重启可能清空</w:t>
      </w:r>
    </w:p>
    <w:p w14:paraId="0F181D94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├── usr     → 绝大多数应用软件与库（含 include 头文件）</w:t>
      </w:r>
    </w:p>
    <w:p w14:paraId="7D39D9CB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└── var     → 经常变化的数据（日志 /var/log、缓存等）</w:t>
      </w:r>
    </w:p>
    <w:p w14:paraId="052B9E24"/>
    <w:p w14:paraId="5A5E8A1F">
      <w:pPr>
        <w:pStyle w:val="4"/>
      </w:pPr>
      <w:r>
        <w:t>4.2  路径：绝对路径与相对路径</w:t>
      </w:r>
    </w:p>
    <w:p w14:paraId="352E9729">
      <w:pPr>
        <w:pStyle w:val="16"/>
      </w:pPr>
      <w:r>
        <w:rPr>
          <w:rFonts w:ascii="Calibri" w:hAnsi="Calibri" w:eastAsia="宋体"/>
          <w:b/>
        </w:rPr>
        <w:t>绝对路径：</w:t>
      </w:r>
      <w:r>
        <w:rPr>
          <w:rFonts w:ascii="Calibri" w:hAnsi="Calibri" w:eastAsia="宋体"/>
        </w:rPr>
        <w:t>从 / 开始写全，如 /home/student/projects/StudentMS，任何位置都有效。</w:t>
      </w:r>
    </w:p>
    <w:p w14:paraId="0FACB5E2">
      <w:pPr>
        <w:pStyle w:val="16"/>
      </w:pPr>
      <w:r>
        <w:rPr>
          <w:rFonts w:ascii="Calibri" w:hAnsi="Calibri" w:eastAsia="宋体"/>
          <w:b/>
        </w:rPr>
        <w:t>相对路径：</w:t>
      </w:r>
      <w:r>
        <w:rPr>
          <w:rFonts w:ascii="Calibri" w:hAnsi="Calibri" w:eastAsia="宋体"/>
        </w:rPr>
        <w:t>相对当前目录书写，如 cd ../docs 表示进入上一级的 docs 目录。</w:t>
      </w:r>
    </w:p>
    <w:p w14:paraId="1C72336D">
      <w:pPr>
        <w:pStyle w:val="16"/>
      </w:pPr>
      <w:r>
        <w:rPr>
          <w:rFonts w:ascii="Calibri" w:hAnsi="Calibri" w:eastAsia="宋体"/>
          <w:b/>
        </w:rPr>
        <w:t>特殊目录符号：</w:t>
      </w:r>
      <w:r>
        <w:rPr>
          <w:rFonts w:ascii="Calibri" w:hAnsi="Calibri" w:eastAsia="宋体"/>
        </w:rPr>
        <w:t>. 当前目录；.. 上一级目录；~ 当前用户主目录；- 上一次所在目录。</w:t>
      </w:r>
    </w:p>
    <w:p w14:paraId="57689E9B">
      <w:pPr>
        <w:pStyle w:val="4"/>
      </w:pPr>
      <w:r>
        <w:t>4.3  文件类型与权限</w:t>
      </w:r>
    </w:p>
    <w:p w14:paraId="7A7CDF78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ls -l hello.sh</w:t>
      </w:r>
    </w:p>
    <w:p w14:paraId="15AE8FDF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-rwxr-xr-- 1 student student 858 Aug 29 09:00 hello.sh</w:t>
      </w:r>
    </w:p>
    <w:p w14:paraId="052F4FC3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 xml:space="preserve"> │└┬┘└┬┘└┬┘  │       │      │    │             │</w:t>
      </w:r>
    </w:p>
    <w:p w14:paraId="2FEAB8ED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 xml:space="preserve"> │ │  │  └其他人：只读 r--   │      │    │             └ 文件名</w:t>
      </w:r>
    </w:p>
    <w:p w14:paraId="0A581D1E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 xml:space="preserve"> │ │  └同组用户：读+执行 r-x │      │    └ 修改时间</w:t>
      </w:r>
    </w:p>
    <w:p w14:paraId="2B7FC5B4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 xml:space="preserve"> │ └属主：读+写+执行 rwx     │      └ 所属组</w:t>
      </w:r>
    </w:p>
    <w:p w14:paraId="4D96ACB5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 xml:space="preserve"> │                          └ 属主</w:t>
      </w:r>
    </w:p>
    <w:p w14:paraId="0BF53985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 xml:space="preserve"> └ 文件类型：- 普通文件、d 目录、l 软链接、c/b 设备文件</w:t>
      </w:r>
    </w:p>
    <w:p w14:paraId="40332386"/>
    <w:p w14:paraId="3693EF38">
      <w:r>
        <w:rPr>
          <w:rFonts w:ascii="Calibri" w:hAnsi="Calibri" w:eastAsia="宋体"/>
          <w:b w:val="0"/>
          <w:sz w:val="21"/>
        </w:rPr>
        <w:t>权限用数字表示：r=4、w=2、x=1，故 rwxr-xr-- = 754。修改命令：chmod 754 hello.sh 或 chmod +x hello.sh。</w:t>
      </w:r>
    </w:p>
    <w:p w14:paraId="7031AC95">
      <w:pPr>
        <w:pStyle w:val="3"/>
      </w:pPr>
      <w:r>
        <w:t>第 5 章  常见文件操作命令</w:t>
      </w:r>
    </w:p>
    <w:p w14:paraId="46CB1C4C">
      <w:pPr>
        <w:pStyle w:val="4"/>
      </w:pPr>
      <w:r>
        <w:t>5.1  目录操作与文件增删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3855"/>
        <w:gridCol w:w="3402"/>
      </w:tblGrid>
      <w:tr w14:paraId="2699F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2E5F8A"/>
          </w:tcPr>
          <w:p w14:paraId="5272544E">
            <w:r>
              <w:rPr>
                <w:rFonts w:ascii="Calibri" w:hAnsi="Calibri" w:eastAsia="黑体"/>
                <w:b/>
                <w:color w:val="FFFFFF"/>
                <w:sz w:val="19"/>
              </w:rPr>
              <w:t>命令</w:t>
            </w:r>
          </w:p>
        </w:tc>
        <w:tc>
          <w:tcPr>
            <w:tcW w:w="3855" w:type="dxa"/>
            <w:shd w:val="clear" w:color="auto" w:fill="2E5F8A"/>
          </w:tcPr>
          <w:p w14:paraId="4C4E8108">
            <w:r>
              <w:rPr>
                <w:rFonts w:ascii="Calibri" w:hAnsi="Calibri" w:eastAsia="黑体"/>
                <w:b/>
                <w:color w:val="FFFFFF"/>
                <w:sz w:val="19"/>
              </w:rPr>
              <w:t>功能</w:t>
            </w:r>
          </w:p>
        </w:tc>
        <w:tc>
          <w:tcPr>
            <w:tcW w:w="3402" w:type="dxa"/>
            <w:shd w:val="clear" w:color="auto" w:fill="2E5F8A"/>
          </w:tcPr>
          <w:p w14:paraId="5E552AF9">
            <w:r>
              <w:rPr>
                <w:rFonts w:ascii="Calibri" w:hAnsi="Calibri" w:eastAsia="黑体"/>
                <w:b/>
                <w:color w:val="FFFFFF"/>
                <w:sz w:val="19"/>
              </w:rPr>
              <w:t>典型用法</w:t>
            </w:r>
          </w:p>
        </w:tc>
      </w:tr>
      <w:tr w14:paraId="598AC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7D8D027">
            <w:r>
              <w:rPr>
                <w:rFonts w:ascii="Calibri" w:hAnsi="Calibri" w:eastAsia="宋体"/>
                <w:sz w:val="19"/>
              </w:rPr>
              <w:t>pwd</w:t>
            </w:r>
          </w:p>
        </w:tc>
        <w:tc>
          <w:tcPr>
            <w:tcW w:w="3855" w:type="dxa"/>
          </w:tcPr>
          <w:p w14:paraId="46A12079">
            <w:r>
              <w:rPr>
                <w:rFonts w:ascii="Calibri" w:hAnsi="Calibri" w:eastAsia="宋体"/>
                <w:sz w:val="19"/>
              </w:rPr>
              <w:t>显示当前目录的绝对路径</w:t>
            </w:r>
          </w:p>
        </w:tc>
        <w:tc>
          <w:tcPr>
            <w:tcW w:w="3402" w:type="dxa"/>
          </w:tcPr>
          <w:p w14:paraId="0EE68F55">
            <w:r>
              <w:rPr>
                <w:rFonts w:ascii="Calibri" w:hAnsi="Calibri" w:eastAsia="宋体"/>
                <w:sz w:val="19"/>
              </w:rPr>
              <w:t>pwd</w:t>
            </w:r>
          </w:p>
        </w:tc>
      </w:tr>
      <w:tr w14:paraId="56A56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0AF7254">
            <w:r>
              <w:rPr>
                <w:rFonts w:ascii="Calibri" w:hAnsi="Calibri" w:eastAsia="宋体"/>
                <w:sz w:val="19"/>
              </w:rPr>
              <w:t>ls</w:t>
            </w:r>
          </w:p>
        </w:tc>
        <w:tc>
          <w:tcPr>
            <w:tcW w:w="3855" w:type="dxa"/>
          </w:tcPr>
          <w:p w14:paraId="5DF3E5A9">
            <w:r>
              <w:rPr>
                <w:rFonts w:ascii="Calibri" w:hAnsi="Calibri" w:eastAsia="宋体"/>
                <w:sz w:val="19"/>
              </w:rPr>
              <w:t>列出目录内容（-l 详细，-a 含隐藏，-h 人性化大小）</w:t>
            </w:r>
          </w:p>
        </w:tc>
        <w:tc>
          <w:tcPr>
            <w:tcW w:w="3402" w:type="dxa"/>
          </w:tcPr>
          <w:p w14:paraId="53EF3C92">
            <w:r>
              <w:rPr>
                <w:rFonts w:ascii="Calibri" w:hAnsi="Calibri" w:eastAsia="宋体"/>
                <w:sz w:val="19"/>
              </w:rPr>
              <w:t>ls -lah</w:t>
            </w:r>
          </w:p>
        </w:tc>
      </w:tr>
      <w:tr w14:paraId="5D63C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08B3719D">
            <w:r>
              <w:rPr>
                <w:rFonts w:ascii="Calibri" w:hAnsi="Calibri" w:eastAsia="宋体"/>
                <w:sz w:val="19"/>
              </w:rPr>
              <w:t>cd</w:t>
            </w:r>
          </w:p>
        </w:tc>
        <w:tc>
          <w:tcPr>
            <w:tcW w:w="3855" w:type="dxa"/>
          </w:tcPr>
          <w:p w14:paraId="23F524FD">
            <w:r>
              <w:rPr>
                <w:rFonts w:ascii="Calibri" w:hAnsi="Calibri" w:eastAsia="宋体"/>
                <w:sz w:val="19"/>
              </w:rPr>
              <w:t>切换目录</w:t>
            </w:r>
          </w:p>
        </w:tc>
        <w:tc>
          <w:tcPr>
            <w:tcW w:w="3402" w:type="dxa"/>
          </w:tcPr>
          <w:p w14:paraId="091685A9">
            <w:r>
              <w:rPr>
                <w:rFonts w:ascii="Calibri" w:hAnsi="Calibri" w:eastAsia="宋体"/>
                <w:sz w:val="19"/>
              </w:rPr>
              <w:t>cd /etc；cd ..；cd ~；cd -</w:t>
            </w:r>
          </w:p>
        </w:tc>
      </w:tr>
      <w:tr w14:paraId="78B06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6A9BB729">
            <w:r>
              <w:rPr>
                <w:rFonts w:ascii="Calibri" w:hAnsi="Calibri" w:eastAsia="宋体"/>
                <w:sz w:val="19"/>
              </w:rPr>
              <w:t>mkdir</w:t>
            </w:r>
          </w:p>
        </w:tc>
        <w:tc>
          <w:tcPr>
            <w:tcW w:w="3855" w:type="dxa"/>
          </w:tcPr>
          <w:p w14:paraId="6B6360E1">
            <w:r>
              <w:rPr>
                <w:rFonts w:ascii="Calibri" w:hAnsi="Calibri" w:eastAsia="宋体"/>
                <w:sz w:val="19"/>
              </w:rPr>
              <w:t>创建目录（-p 一次建多级）</w:t>
            </w:r>
          </w:p>
        </w:tc>
        <w:tc>
          <w:tcPr>
            <w:tcW w:w="3402" w:type="dxa"/>
          </w:tcPr>
          <w:p w14:paraId="10C6A626">
            <w:r>
              <w:rPr>
                <w:rFonts w:ascii="Calibri" w:hAnsi="Calibri" w:eastAsia="宋体"/>
                <w:sz w:val="19"/>
              </w:rPr>
              <w:t>mkdir -p a/b/c</w:t>
            </w:r>
          </w:p>
        </w:tc>
      </w:tr>
      <w:tr w14:paraId="3EE4B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6C2246BE">
            <w:r>
              <w:rPr>
                <w:rFonts w:ascii="Calibri" w:hAnsi="Calibri" w:eastAsia="宋体"/>
                <w:sz w:val="19"/>
              </w:rPr>
              <w:t>touch</w:t>
            </w:r>
          </w:p>
        </w:tc>
        <w:tc>
          <w:tcPr>
            <w:tcW w:w="3855" w:type="dxa"/>
          </w:tcPr>
          <w:p w14:paraId="3ECE53B6">
            <w:r>
              <w:rPr>
                <w:rFonts w:ascii="Calibri" w:hAnsi="Calibri" w:eastAsia="宋体"/>
                <w:sz w:val="19"/>
              </w:rPr>
              <w:t>创建空文件 / 更新时间戳</w:t>
            </w:r>
          </w:p>
        </w:tc>
        <w:tc>
          <w:tcPr>
            <w:tcW w:w="3402" w:type="dxa"/>
          </w:tcPr>
          <w:p w14:paraId="1608411E">
            <w:r>
              <w:rPr>
                <w:rFonts w:ascii="Calibri" w:hAnsi="Calibri" w:eastAsia="宋体"/>
                <w:sz w:val="19"/>
              </w:rPr>
              <w:t>touch readme.txt</w:t>
            </w:r>
          </w:p>
        </w:tc>
      </w:tr>
      <w:tr w14:paraId="38DED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0BA50FB7">
            <w:r>
              <w:rPr>
                <w:rFonts w:ascii="Calibri" w:hAnsi="Calibri" w:eastAsia="宋体"/>
                <w:sz w:val="19"/>
              </w:rPr>
              <w:t>cp</w:t>
            </w:r>
          </w:p>
        </w:tc>
        <w:tc>
          <w:tcPr>
            <w:tcW w:w="3855" w:type="dxa"/>
          </w:tcPr>
          <w:p w14:paraId="6615930F">
            <w:r>
              <w:rPr>
                <w:rFonts w:ascii="Calibri" w:hAnsi="Calibri" w:eastAsia="宋体"/>
                <w:sz w:val="19"/>
              </w:rPr>
              <w:t>复制文件或目录（-r 递归复制目录）</w:t>
            </w:r>
          </w:p>
        </w:tc>
        <w:tc>
          <w:tcPr>
            <w:tcW w:w="3402" w:type="dxa"/>
          </w:tcPr>
          <w:p w14:paraId="58EC0DEC">
            <w:r>
              <w:rPr>
                <w:rFonts w:ascii="Calibri" w:hAnsi="Calibri" w:eastAsia="宋体"/>
                <w:sz w:val="19"/>
              </w:rPr>
              <w:t>cp a.txt backup/；cp -r dir1 dir2</w:t>
            </w:r>
          </w:p>
        </w:tc>
      </w:tr>
      <w:tr w14:paraId="3770D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05312EC1">
            <w:r>
              <w:rPr>
                <w:rFonts w:ascii="Calibri" w:hAnsi="Calibri" w:eastAsia="宋体"/>
                <w:sz w:val="19"/>
              </w:rPr>
              <w:t>mv</w:t>
            </w:r>
          </w:p>
        </w:tc>
        <w:tc>
          <w:tcPr>
            <w:tcW w:w="3855" w:type="dxa"/>
          </w:tcPr>
          <w:p w14:paraId="5B4392B5">
            <w:r>
              <w:rPr>
                <w:rFonts w:ascii="Calibri" w:hAnsi="Calibri" w:eastAsia="宋体"/>
                <w:sz w:val="19"/>
              </w:rPr>
              <w:t>移动 / 重命名</w:t>
            </w:r>
          </w:p>
        </w:tc>
        <w:tc>
          <w:tcPr>
            <w:tcW w:w="3402" w:type="dxa"/>
          </w:tcPr>
          <w:p w14:paraId="6C1B35DD">
            <w:r>
              <w:rPr>
                <w:rFonts w:ascii="Calibri" w:hAnsi="Calibri" w:eastAsia="宋体"/>
                <w:sz w:val="19"/>
              </w:rPr>
              <w:t>mv a.txt b.txt；mv a.txt docs/</w:t>
            </w:r>
          </w:p>
        </w:tc>
      </w:tr>
      <w:tr w14:paraId="21DD5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F72983E">
            <w:r>
              <w:rPr>
                <w:rFonts w:ascii="Calibri" w:hAnsi="Calibri" w:eastAsia="宋体"/>
                <w:sz w:val="19"/>
              </w:rPr>
              <w:t>rm</w:t>
            </w:r>
          </w:p>
        </w:tc>
        <w:tc>
          <w:tcPr>
            <w:tcW w:w="3855" w:type="dxa"/>
          </w:tcPr>
          <w:p w14:paraId="2852EAE6">
            <w:r>
              <w:rPr>
                <w:rFonts w:ascii="Calibri" w:hAnsi="Calibri" w:eastAsia="宋体"/>
                <w:sz w:val="19"/>
              </w:rPr>
              <w:t>删除（-r 删目录，-f 强制，慎用！）</w:t>
            </w:r>
          </w:p>
        </w:tc>
        <w:tc>
          <w:tcPr>
            <w:tcW w:w="3402" w:type="dxa"/>
          </w:tcPr>
          <w:p w14:paraId="5F9DB05F">
            <w:r>
              <w:rPr>
                <w:rFonts w:ascii="Calibri" w:hAnsi="Calibri" w:eastAsia="宋体"/>
                <w:sz w:val="19"/>
              </w:rPr>
              <w:t>rm temp.txt；rm -rf build/</w:t>
            </w:r>
          </w:p>
        </w:tc>
      </w:tr>
    </w:tbl>
    <w:p w14:paraId="75B36987"/>
    <w:p w14:paraId="37844C67">
      <w:pPr>
        <w:shd w:val="clear" w:fill="EDF3FA"/>
        <w:ind w:left="170"/>
      </w:pPr>
      <w:r>
        <w:rPr>
          <w:rFonts w:ascii="Calibri" w:hAnsi="Calibri" w:eastAsia="黑体"/>
          <w:b/>
          <w:color w:val="0F4C81"/>
          <w:sz w:val="20"/>
        </w:rPr>
        <w:t>【提示】</w:t>
      </w:r>
      <w:r>
        <w:rPr>
          <w:rFonts w:ascii="Calibri" w:hAnsi="Calibri" w:eastAsia="宋体"/>
          <w:color w:val="595959"/>
          <w:sz w:val="20"/>
        </w:rPr>
        <w:t>rm 删除不经回收站、不可恢复！练习时严禁在 /、/etc、/home 之外目录执行 rm -rf。</w:t>
      </w:r>
    </w:p>
    <w:p w14:paraId="77C9068F">
      <w:pPr>
        <w:pStyle w:val="4"/>
      </w:pPr>
      <w:r>
        <w:t>5.2  查看文件内容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4195"/>
        <w:gridCol w:w="2835"/>
      </w:tblGrid>
      <w:tr w14:paraId="1DA35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74" w:type="dxa"/>
            <w:shd w:val="clear" w:color="auto" w:fill="2E5F8A"/>
          </w:tcPr>
          <w:p w14:paraId="1FCF5B47">
            <w:r>
              <w:rPr>
                <w:rFonts w:ascii="Calibri" w:hAnsi="Calibri" w:eastAsia="黑体"/>
                <w:b/>
                <w:color w:val="FFFFFF"/>
                <w:sz w:val="19"/>
              </w:rPr>
              <w:t>命令</w:t>
            </w:r>
          </w:p>
        </w:tc>
        <w:tc>
          <w:tcPr>
            <w:tcW w:w="4195" w:type="dxa"/>
            <w:shd w:val="clear" w:color="auto" w:fill="2E5F8A"/>
          </w:tcPr>
          <w:p w14:paraId="6BE3B7D7">
            <w:r>
              <w:rPr>
                <w:rFonts w:ascii="Calibri" w:hAnsi="Calibri" w:eastAsia="黑体"/>
                <w:b/>
                <w:color w:val="FFFFFF"/>
                <w:sz w:val="19"/>
              </w:rPr>
              <w:t>功能</w:t>
            </w:r>
          </w:p>
        </w:tc>
        <w:tc>
          <w:tcPr>
            <w:tcW w:w="2835" w:type="dxa"/>
            <w:shd w:val="clear" w:color="auto" w:fill="2E5F8A"/>
          </w:tcPr>
          <w:p w14:paraId="235CE88A">
            <w:r>
              <w:rPr>
                <w:rFonts w:ascii="Calibri" w:hAnsi="Calibri" w:eastAsia="黑体"/>
                <w:b/>
                <w:color w:val="FFFFFF"/>
                <w:sz w:val="19"/>
              </w:rPr>
              <w:t>典型用法</w:t>
            </w:r>
          </w:p>
        </w:tc>
      </w:tr>
      <w:tr w14:paraId="52C1A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A8CBFE0">
            <w:r>
              <w:rPr>
                <w:rFonts w:ascii="Calibri" w:hAnsi="Calibri" w:eastAsia="宋体"/>
                <w:sz w:val="19"/>
              </w:rPr>
              <w:t>cat</w:t>
            </w:r>
          </w:p>
        </w:tc>
        <w:tc>
          <w:tcPr>
            <w:tcW w:w="4195" w:type="dxa"/>
          </w:tcPr>
          <w:p w14:paraId="3872E4F2">
            <w:r>
              <w:rPr>
                <w:rFonts w:ascii="Calibri" w:hAnsi="Calibri" w:eastAsia="宋体"/>
                <w:sz w:val="19"/>
              </w:rPr>
              <w:t>一次性输出整个文件（适合短文件）</w:t>
            </w:r>
          </w:p>
        </w:tc>
        <w:tc>
          <w:tcPr>
            <w:tcW w:w="2835" w:type="dxa"/>
          </w:tcPr>
          <w:p w14:paraId="2AF8210B">
            <w:r>
              <w:rPr>
                <w:rFonts w:ascii="Calibri" w:hAnsi="Calibri" w:eastAsia="宋体"/>
                <w:sz w:val="19"/>
              </w:rPr>
              <w:t>cat readme.txt</w:t>
            </w:r>
          </w:p>
        </w:tc>
      </w:tr>
      <w:tr w14:paraId="47C72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C83ABBD">
            <w:r>
              <w:rPr>
                <w:rFonts w:ascii="Calibri" w:hAnsi="Calibri" w:eastAsia="宋体"/>
                <w:sz w:val="19"/>
              </w:rPr>
              <w:t>more / less</w:t>
            </w:r>
          </w:p>
        </w:tc>
        <w:tc>
          <w:tcPr>
            <w:tcW w:w="4195" w:type="dxa"/>
          </w:tcPr>
          <w:p w14:paraId="7DFCEAD2">
            <w:r>
              <w:rPr>
                <w:rFonts w:ascii="Calibri" w:hAnsi="Calibri" w:eastAsia="宋体"/>
                <w:sz w:val="19"/>
              </w:rPr>
              <w:t>分页查看（less 可上下翻页、/搜索，q 退出）</w:t>
            </w:r>
          </w:p>
        </w:tc>
        <w:tc>
          <w:tcPr>
            <w:tcW w:w="2835" w:type="dxa"/>
          </w:tcPr>
          <w:p w14:paraId="47102F01">
            <w:r>
              <w:rPr>
                <w:rFonts w:ascii="Calibri" w:hAnsi="Calibri" w:eastAsia="宋体"/>
                <w:sz w:val="19"/>
              </w:rPr>
              <w:t>less /etc/apt/sources.list</w:t>
            </w:r>
          </w:p>
        </w:tc>
      </w:tr>
      <w:tr w14:paraId="176BF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97F5340">
            <w:r>
              <w:rPr>
                <w:rFonts w:ascii="Calibri" w:hAnsi="Calibri" w:eastAsia="宋体"/>
                <w:sz w:val="19"/>
              </w:rPr>
              <w:t>head / tail</w:t>
            </w:r>
          </w:p>
        </w:tc>
        <w:tc>
          <w:tcPr>
            <w:tcW w:w="4195" w:type="dxa"/>
          </w:tcPr>
          <w:p w14:paraId="1F3F2FCC">
            <w:r>
              <w:rPr>
                <w:rFonts w:ascii="Calibri" w:hAnsi="Calibri" w:eastAsia="宋体"/>
                <w:sz w:val="19"/>
              </w:rPr>
              <w:t>看开头 / 结尾若干行（-n 指定行数，-f 跟踪追加）</w:t>
            </w:r>
          </w:p>
        </w:tc>
        <w:tc>
          <w:tcPr>
            <w:tcW w:w="2835" w:type="dxa"/>
          </w:tcPr>
          <w:p w14:paraId="15D83415">
            <w:r>
              <w:rPr>
                <w:rFonts w:ascii="Calibri" w:hAnsi="Calibri" w:eastAsia="宋体"/>
                <w:sz w:val="19"/>
              </w:rPr>
              <w:t>tail -n 20 app.log</w:t>
            </w:r>
          </w:p>
        </w:tc>
      </w:tr>
      <w:tr w14:paraId="50E22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6FD6FE0">
            <w:r>
              <w:rPr>
                <w:rFonts w:ascii="Calibri" w:hAnsi="Calibri" w:eastAsia="宋体"/>
                <w:sz w:val="19"/>
              </w:rPr>
              <w:t>grep</w:t>
            </w:r>
          </w:p>
        </w:tc>
        <w:tc>
          <w:tcPr>
            <w:tcW w:w="4195" w:type="dxa"/>
          </w:tcPr>
          <w:p w14:paraId="5570A69D">
            <w:r>
              <w:rPr>
                <w:rFonts w:ascii="Calibri" w:hAnsi="Calibri" w:eastAsia="宋体"/>
                <w:sz w:val="19"/>
              </w:rPr>
              <w:t>在文件中按关键字过滤行</w:t>
            </w:r>
          </w:p>
        </w:tc>
        <w:tc>
          <w:tcPr>
            <w:tcW w:w="2835" w:type="dxa"/>
          </w:tcPr>
          <w:p w14:paraId="783E31A0">
            <w:r>
              <w:rPr>
                <w:rFonts w:ascii="Calibri" w:hAnsi="Calibri" w:eastAsia="宋体"/>
                <w:sz w:val="19"/>
              </w:rPr>
              <w:t>grep "TODO" main.cpp</w:t>
            </w:r>
          </w:p>
        </w:tc>
      </w:tr>
    </w:tbl>
    <w:p w14:paraId="44DA3436"/>
    <w:p w14:paraId="5EFFDCD3">
      <w:pPr>
        <w:pStyle w:val="4"/>
      </w:pPr>
      <w:r>
        <w:t>5.3  查找、打包与管道</w:t>
      </w:r>
    </w:p>
    <w:p w14:paraId="2EDC9DF3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find ~/projects -name "*.cpp"      # 按名字查找文件</w:t>
      </w:r>
    </w:p>
    <w:p w14:paraId="22D1CAB3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tar -czvf sms-backup.tar.gz docs/  # 打包并用 gzip 压缩</w:t>
      </w:r>
    </w:p>
    <w:p w14:paraId="5012333C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tar -xzvf sms-backup.tar.gz        # 解压</w:t>
      </w:r>
    </w:p>
    <w:p w14:paraId="7335C3D4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ls -l | grep ".cpp"                # 管道：前一命令的输出作为后一命令的输入</w:t>
      </w:r>
    </w:p>
    <w:p w14:paraId="223F317A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cat notes.txt | wc -l              # 统计行数</w:t>
      </w:r>
    </w:p>
    <w:p w14:paraId="0518301B"/>
    <w:p w14:paraId="36BF91AE">
      <w:pPr>
        <w:pStyle w:val="16"/>
      </w:pPr>
      <w:r>
        <w:rPr>
          <w:rFonts w:ascii="Calibri" w:hAnsi="Calibri" w:eastAsia="宋体"/>
        </w:rPr>
        <w:t>软链接（类似 Windows 快捷方式）：ln -s /opt/Qt/latest/bin/qmake ~/bin/qmake；</w:t>
      </w:r>
    </w:p>
    <w:p w14:paraId="61838655">
      <w:pPr>
        <w:pStyle w:val="16"/>
      </w:pPr>
      <w:r>
        <w:rPr>
          <w:rFonts w:ascii="Calibri" w:hAnsi="Calibri" w:eastAsia="宋体"/>
        </w:rPr>
        <w:t>重定向：&gt; 覆盖写入文件，&gt;&gt; 追加写入，如 echo "v1.0" &gt;&gt; CHANGELOG.txt。</w:t>
      </w:r>
    </w:p>
    <w:p w14:paraId="586D6798">
      <w:pPr>
        <w:pStyle w:val="3"/>
      </w:pPr>
      <w:r>
        <w:t>第 6 章  软件安装与镜像管理</w:t>
      </w:r>
    </w:p>
    <w:p w14:paraId="5C067BD2">
      <w:pPr>
        <w:pStyle w:val="4"/>
      </w:pPr>
      <w:r>
        <w:t>6.1  软件源与镜像的概念</w:t>
      </w:r>
    </w:p>
    <w:p w14:paraId="2F49FCC5">
      <w:pPr>
        <w:pStyle w:val="16"/>
      </w:pPr>
      <w:r>
        <w:rPr>
          <w:rFonts w:ascii="Calibri" w:hAnsi="Calibri" w:eastAsia="宋体"/>
          <w:b/>
        </w:rPr>
        <w:t>软件源（仓库）：</w:t>
      </w:r>
      <w:r>
        <w:rPr>
          <w:rFonts w:ascii="Calibri" w:hAnsi="Calibri" w:eastAsia="宋体"/>
        </w:rPr>
        <w:t>存放 .deb 软件包的在线服务器。apt 会自动从源下载软件包及其依赖并完成安装。</w:t>
      </w:r>
    </w:p>
    <w:p w14:paraId="4AC4456E">
      <w:pPr>
        <w:pStyle w:val="16"/>
      </w:pPr>
      <w:r>
        <w:rPr>
          <w:rFonts w:ascii="Calibri" w:hAnsi="Calibri" w:eastAsia="宋体"/>
          <w:b/>
        </w:rPr>
        <w:t>镜像（Mirror）：</w:t>
      </w:r>
      <w:r>
        <w:rPr>
          <w:rFonts w:ascii="Calibri" w:hAnsi="Calibri" w:eastAsia="宋体"/>
        </w:rPr>
        <w:t>官方仓库的完整同步副本。国内访问官方源速度慢，将源切换为国内高校 / 企业镜像（清华 TUNA、阿里云、中科大等）可大幅提速。</w:t>
      </w:r>
    </w:p>
    <w:p w14:paraId="6AB89339">
      <w:pPr>
        <w:pStyle w:val="16"/>
      </w:pPr>
      <w:r>
        <w:rPr>
          <w:rFonts w:ascii="Calibri" w:hAnsi="Calibri" w:eastAsia="宋体"/>
          <w:b/>
        </w:rPr>
        <w:t>源的配置文件：</w:t>
      </w:r>
      <w:r>
        <w:rPr>
          <w:rFonts w:ascii="Calibri" w:hAnsi="Calibri" w:eastAsia="宋体"/>
        </w:rPr>
        <w:t>/etc/apt/sources.list 及 /etc/apt/sources.list.d/ 目录。</w:t>
      </w:r>
    </w:p>
    <w:p w14:paraId="2FDA7810">
      <w:pPr>
        <w:pStyle w:val="4"/>
      </w:pPr>
      <w:r>
        <w:t>6.2  配置国内镜像源（清华大学 TUNA 示例）</w:t>
      </w:r>
    </w:p>
    <w:p w14:paraId="54E64417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# 1. 备份原文件（重要习惯：改系统配置前先备份）</w:t>
      </w:r>
    </w:p>
    <w:p w14:paraId="29C893BD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sudo cp /etc/apt/sources.list /etc/apt/sources.list.bak</w:t>
      </w:r>
    </w:p>
    <w:p w14:paraId="6725B7D9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 xml:space="preserve"> </w:t>
      </w:r>
    </w:p>
    <w:p w14:paraId="58B18F08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# 2. 编辑源文件（也可以用 sudo gedit /etc/apt/sources.list 图形化编辑）</w:t>
      </w:r>
    </w:p>
    <w:p w14:paraId="6D02B8A9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sudo nano /etc/apt/sources.list</w:t>
      </w:r>
    </w:p>
    <w:p w14:paraId="42AF23BE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 xml:space="preserve"> </w:t>
      </w:r>
    </w:p>
    <w:p w14:paraId="640D43FC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# 3. 将内容替换为（Ubuntu 22.04 jammy 为例）：</w:t>
      </w:r>
    </w:p>
    <w:p w14:paraId="7EEE35D7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deb https://mirrors.tuna.tsinghua.edu.cn/ubuntu/ jammy main restricted universe multiverse</w:t>
      </w:r>
    </w:p>
    <w:p w14:paraId="7B71A370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deb https://mirrors.tuna.tsinghua.edu.cn/ubuntu/ jammy-updates main restricted universe multiverse</w:t>
      </w:r>
    </w:p>
    <w:p w14:paraId="7DEDCDEC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deb https://mirrors.tuna.tsinghua.edu.cn/ubuntu/ jammy-backports main restricted universe multiverse</w:t>
      </w:r>
    </w:p>
    <w:p w14:paraId="106AE21D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deb https://mirrors.tuna.tsinghua.edu.cn/ubuntu/ jammy-security main restricted universe multiverse</w:t>
      </w:r>
    </w:p>
    <w:p w14:paraId="1FDE9A3A"/>
    <w:p w14:paraId="23513F06">
      <w:pPr>
        <w:pStyle w:val="4"/>
      </w:pPr>
      <w:r>
        <w:t>6.3  apt 常用命令</w:t>
      </w:r>
    </w:p>
    <w:p w14:paraId="26409886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sudo apt update                # 刷新可用软件包索引（换源后必做）</w:t>
      </w:r>
    </w:p>
    <w:p w14:paraId="519039BC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sudo apt upgrade               # 把已装软件升级到索引中的新版本</w:t>
      </w:r>
    </w:p>
    <w:p w14:paraId="774BEB17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sudo apt install &lt;包名&gt;        # 安装软件（自动解决依赖）</w:t>
      </w:r>
    </w:p>
    <w:p w14:paraId="317BB6C5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sudo apt remove &lt;包名&gt;         # 卸载软件（保留配置）</w:t>
      </w:r>
    </w:p>
    <w:p w14:paraId="78EED81C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sudo apt purge &lt;包名&gt;          # 卸载并清除配置</w:t>
      </w:r>
    </w:p>
    <w:p w14:paraId="76A84AC1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apt search &lt;关键字&gt;            # 搜索软件包</w:t>
      </w:r>
    </w:p>
    <w:p w14:paraId="0E7481EF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apt show &lt;包名&gt;                # 查看软件包详细信息</w:t>
      </w:r>
    </w:p>
    <w:p w14:paraId="5B70CE76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dpkg -l | grep qt              # 查看本机已安装的 .deb 包</w:t>
      </w:r>
    </w:p>
    <w:p w14:paraId="195260AC"/>
    <w:p w14:paraId="71A518A6">
      <w:pPr>
        <w:pStyle w:val="4"/>
      </w:pPr>
      <w:r>
        <w:t>6.4  其他安装方式（了解）</w:t>
      </w:r>
    </w:p>
    <w:p w14:paraId="309C4DCD">
      <w:pPr>
        <w:pStyle w:val="16"/>
      </w:pPr>
      <w:r>
        <w:rPr>
          <w:rFonts w:ascii="Calibri" w:hAnsi="Calibri" w:eastAsia="宋体"/>
        </w:rPr>
        <w:t>dpkg -i package.deb —— 直接安装本地 .deb 包（不自动解决依赖）；</w:t>
      </w:r>
    </w:p>
    <w:p w14:paraId="5E54F966">
      <w:pPr>
        <w:pStyle w:val="16"/>
      </w:pPr>
      <w:r>
        <w:rPr>
          <w:rFonts w:ascii="Calibri" w:hAnsi="Calibri" w:eastAsia="宋体"/>
        </w:rPr>
        <w:t>snap install qtcreator-ros —— Ubuntu 的容器化软件包；</w:t>
      </w:r>
    </w:p>
    <w:p w14:paraId="30EFE5FC">
      <w:pPr>
        <w:pStyle w:val="16"/>
      </w:pPr>
      <w:r>
        <w:rPr>
          <w:rFonts w:ascii="Calibri" w:hAnsi="Calibri" w:eastAsia="宋体"/>
        </w:rPr>
        <w:t>Qt 官方在线安装器（.run 文件）—— 安装最新版 Qt SDK：chmod +x qt-online-installer.run &amp;&amp; ./qt-online-installer.run，默认安装到 /opt/Qt；</w:t>
      </w:r>
    </w:p>
    <w:p w14:paraId="568C6D53">
      <w:pPr>
        <w:pStyle w:val="16"/>
      </w:pPr>
      <w:r>
        <w:rPr>
          <w:rFonts w:ascii="Calibri" w:hAnsi="Calibri" w:eastAsia="宋体"/>
        </w:rPr>
        <w:t>源码编译安装（./configure &amp;&amp; make &amp;&amp; sudo make install）—— 本课程仅作了解。</w:t>
      </w:r>
    </w:p>
    <w:p w14:paraId="30780EC0">
      <w:pPr>
        <w:pStyle w:val="3"/>
      </w:pPr>
      <w:r>
        <w:t>第 7 章  综合演练案例：搭建"学生成绩管理系统"Qt 项目工作区</w:t>
      </w:r>
    </w:p>
    <w:p w14:paraId="4FFA55FB">
      <w:pPr>
        <w:pStyle w:val="4"/>
      </w:pPr>
      <w:r>
        <w:t>7.1  案例背景</w:t>
      </w:r>
    </w:p>
    <w:p w14:paraId="29905612">
      <w:r>
        <w:rPr>
          <w:rFonts w:ascii="Calibri" w:hAnsi="Calibri" w:eastAsia="宋体"/>
          <w:b w:val="0"/>
          <w:sz w:val="21"/>
        </w:rPr>
        <w:t>某课程小组要在 Linux 上立项开发一个 Qt 桌面应用"学生成绩管理系统（StudentMS）"。作为项目第一天的准备工作，你需要：在一台全新的 Ubuntu 系统上，搭建规范的项目目录结构、编写并整理项目文档、配置镜像源并安装 Qt 编译环境，最终编译运行第一个 Qt 测试程序，并把文档打包归档。本案例贯穿第 1～6 章全部知识点。</w:t>
      </w:r>
    </w:p>
    <w:p w14:paraId="2C69CD56">
      <w:pPr>
        <w:pStyle w:val="4"/>
      </w:pPr>
      <w:r>
        <w:t>7.2  任务分解与知识点映射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685"/>
        <w:gridCol w:w="3685"/>
      </w:tblGrid>
      <w:tr w14:paraId="42A4F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2E5F8A"/>
          </w:tcPr>
          <w:p w14:paraId="40CEA610">
            <w:r>
              <w:rPr>
                <w:rFonts w:ascii="Calibri" w:hAnsi="Calibri" w:eastAsia="黑体"/>
                <w:b/>
                <w:color w:val="FFFFFF"/>
                <w:sz w:val="19"/>
              </w:rPr>
              <w:t>任务</w:t>
            </w:r>
          </w:p>
        </w:tc>
        <w:tc>
          <w:tcPr>
            <w:tcW w:w="3685" w:type="dxa"/>
            <w:shd w:val="clear" w:color="auto" w:fill="2E5F8A"/>
          </w:tcPr>
          <w:p w14:paraId="780A1466">
            <w:r>
              <w:rPr>
                <w:rFonts w:ascii="Calibri" w:hAnsi="Calibri" w:eastAsia="黑体"/>
                <w:b/>
                <w:color w:val="FFFFFF"/>
                <w:sz w:val="19"/>
              </w:rPr>
              <w:t>内容</w:t>
            </w:r>
          </w:p>
        </w:tc>
        <w:tc>
          <w:tcPr>
            <w:tcW w:w="3685" w:type="dxa"/>
            <w:shd w:val="clear" w:color="auto" w:fill="2E5F8A"/>
          </w:tcPr>
          <w:p w14:paraId="0B136D42">
            <w:r>
              <w:rPr>
                <w:rFonts w:ascii="Calibri" w:hAnsi="Calibri" w:eastAsia="黑体"/>
                <w:b/>
                <w:color w:val="FFFFFF"/>
                <w:sz w:val="19"/>
              </w:rPr>
              <w:t>对应知识点</w:t>
            </w:r>
          </w:p>
        </w:tc>
      </w:tr>
      <w:tr w14:paraId="06114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D13590E">
            <w:r>
              <w:rPr>
                <w:rFonts w:ascii="Calibri" w:hAnsi="Calibri" w:eastAsia="宋体"/>
                <w:sz w:val="19"/>
              </w:rPr>
              <w:t>任务 0</w:t>
            </w:r>
          </w:p>
        </w:tc>
        <w:tc>
          <w:tcPr>
            <w:tcW w:w="3685" w:type="dxa"/>
          </w:tcPr>
          <w:p w14:paraId="618383D4">
            <w:r>
              <w:rPr>
                <w:rFonts w:ascii="Calibri" w:hAnsi="Calibri" w:eastAsia="宋体"/>
                <w:sz w:val="19"/>
              </w:rPr>
              <w:t>终端热身：查看系统信息</w:t>
            </w:r>
          </w:p>
        </w:tc>
        <w:tc>
          <w:tcPr>
            <w:tcW w:w="3685" w:type="dxa"/>
          </w:tcPr>
          <w:p w14:paraId="1F2FBD94">
            <w:r>
              <w:rPr>
                <w:rFonts w:ascii="Calibri" w:hAnsi="Calibri" w:eastAsia="宋体"/>
                <w:sz w:val="19"/>
              </w:rPr>
              <w:t>第 2、3 章 终端与指令格式</w:t>
            </w:r>
          </w:p>
        </w:tc>
      </w:tr>
      <w:tr w14:paraId="5D38C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B267843">
            <w:r>
              <w:rPr>
                <w:rFonts w:ascii="Calibri" w:hAnsi="Calibri" w:eastAsia="宋体"/>
                <w:sz w:val="19"/>
              </w:rPr>
              <w:t>任务 1</w:t>
            </w:r>
          </w:p>
        </w:tc>
        <w:tc>
          <w:tcPr>
            <w:tcW w:w="3685" w:type="dxa"/>
          </w:tcPr>
          <w:p w14:paraId="45BC73C5">
            <w:r>
              <w:rPr>
                <w:rFonts w:ascii="Calibri" w:hAnsi="Calibri" w:eastAsia="宋体"/>
                <w:sz w:val="19"/>
              </w:rPr>
              <w:t>创建项目目录树</w:t>
            </w:r>
          </w:p>
        </w:tc>
        <w:tc>
          <w:tcPr>
            <w:tcW w:w="3685" w:type="dxa"/>
          </w:tcPr>
          <w:p w14:paraId="72563A04">
            <w:r>
              <w:rPr>
                <w:rFonts w:ascii="Calibri" w:hAnsi="Calibri" w:eastAsia="宋体"/>
                <w:sz w:val="19"/>
              </w:rPr>
              <w:t>第 4、5 章 文件系统与目录命令</w:t>
            </w:r>
          </w:p>
        </w:tc>
      </w:tr>
      <w:tr w14:paraId="12778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E670813">
            <w:r>
              <w:rPr>
                <w:rFonts w:ascii="Calibri" w:hAnsi="Calibri" w:eastAsia="宋体"/>
                <w:sz w:val="19"/>
              </w:rPr>
              <w:t>任务 2</w:t>
            </w:r>
          </w:p>
        </w:tc>
        <w:tc>
          <w:tcPr>
            <w:tcW w:w="3685" w:type="dxa"/>
          </w:tcPr>
          <w:p w14:paraId="37A8C98C">
            <w:r>
              <w:rPr>
                <w:rFonts w:ascii="Calibri" w:hAnsi="Calibri" w:eastAsia="宋体"/>
                <w:sz w:val="19"/>
              </w:rPr>
              <w:t>编写项目文件并查看、查找</w:t>
            </w:r>
          </w:p>
        </w:tc>
        <w:tc>
          <w:tcPr>
            <w:tcW w:w="3685" w:type="dxa"/>
          </w:tcPr>
          <w:p w14:paraId="67A27DB6">
            <w:r>
              <w:rPr>
                <w:rFonts w:ascii="Calibri" w:hAnsi="Calibri" w:eastAsia="宋体"/>
                <w:sz w:val="19"/>
              </w:rPr>
              <w:t>第 5 章 文件查看 / grep / find / 重定向</w:t>
            </w:r>
          </w:p>
        </w:tc>
      </w:tr>
      <w:tr w14:paraId="29EA7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E177735">
            <w:r>
              <w:rPr>
                <w:rFonts w:ascii="Calibri" w:hAnsi="Calibri" w:eastAsia="宋体"/>
                <w:sz w:val="19"/>
              </w:rPr>
              <w:t>任务 3</w:t>
            </w:r>
          </w:p>
        </w:tc>
        <w:tc>
          <w:tcPr>
            <w:tcW w:w="3685" w:type="dxa"/>
          </w:tcPr>
          <w:p w14:paraId="28738DE0">
            <w:r>
              <w:rPr>
                <w:rFonts w:ascii="Calibri" w:hAnsi="Calibri" w:eastAsia="宋体"/>
                <w:sz w:val="19"/>
              </w:rPr>
              <w:t>脚本赋权与打包备份</w:t>
            </w:r>
          </w:p>
        </w:tc>
        <w:tc>
          <w:tcPr>
            <w:tcW w:w="3685" w:type="dxa"/>
          </w:tcPr>
          <w:p w14:paraId="6FE44A16">
            <w:r>
              <w:rPr>
                <w:rFonts w:ascii="Calibri" w:hAnsi="Calibri" w:eastAsia="宋体"/>
                <w:sz w:val="19"/>
              </w:rPr>
              <w:t>第 4、5 章 权限 chmod、tar</w:t>
            </w:r>
          </w:p>
        </w:tc>
      </w:tr>
      <w:tr w14:paraId="200DF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76849FE">
            <w:r>
              <w:rPr>
                <w:rFonts w:ascii="Calibri" w:hAnsi="Calibri" w:eastAsia="宋体"/>
                <w:sz w:val="19"/>
              </w:rPr>
              <w:t>任务 4</w:t>
            </w:r>
          </w:p>
        </w:tc>
        <w:tc>
          <w:tcPr>
            <w:tcW w:w="3685" w:type="dxa"/>
          </w:tcPr>
          <w:p w14:paraId="18111D59">
            <w:r>
              <w:rPr>
                <w:rFonts w:ascii="Calibri" w:hAnsi="Calibri" w:eastAsia="宋体"/>
                <w:sz w:val="19"/>
              </w:rPr>
              <w:t>配置镜像源并安装 Qt 环境</w:t>
            </w:r>
          </w:p>
        </w:tc>
        <w:tc>
          <w:tcPr>
            <w:tcW w:w="3685" w:type="dxa"/>
          </w:tcPr>
          <w:p w14:paraId="71B6CF7A">
            <w:r>
              <w:rPr>
                <w:rFonts w:ascii="Calibri" w:hAnsi="Calibri" w:eastAsia="宋体"/>
                <w:sz w:val="19"/>
              </w:rPr>
              <w:t>第 6 章 镜像源与 apt</w:t>
            </w:r>
          </w:p>
        </w:tc>
      </w:tr>
      <w:tr w14:paraId="370CC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B5BD53E">
            <w:r>
              <w:rPr>
                <w:rFonts w:ascii="Calibri" w:hAnsi="Calibri" w:eastAsia="宋体"/>
                <w:sz w:val="19"/>
              </w:rPr>
              <w:t>任务 5</w:t>
            </w:r>
          </w:p>
        </w:tc>
        <w:tc>
          <w:tcPr>
            <w:tcW w:w="3685" w:type="dxa"/>
          </w:tcPr>
          <w:p w14:paraId="200CBB14">
            <w:r>
              <w:rPr>
                <w:rFonts w:ascii="Calibri" w:hAnsi="Calibri" w:eastAsia="宋体"/>
                <w:sz w:val="19"/>
              </w:rPr>
              <w:t>编译运行第一个 Qt 程序</w:t>
            </w:r>
          </w:p>
        </w:tc>
        <w:tc>
          <w:tcPr>
            <w:tcW w:w="3685" w:type="dxa"/>
          </w:tcPr>
          <w:p w14:paraId="2B204119">
            <w:r>
              <w:rPr>
                <w:rFonts w:ascii="Calibri" w:hAnsi="Calibri" w:eastAsia="宋体"/>
                <w:sz w:val="19"/>
              </w:rPr>
              <w:t>综合运用</w:t>
            </w:r>
          </w:p>
        </w:tc>
      </w:tr>
      <w:tr w14:paraId="0628D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FAFB7ED">
            <w:r>
              <w:rPr>
                <w:rFonts w:ascii="Calibri" w:hAnsi="Calibri" w:eastAsia="宋体"/>
                <w:sz w:val="19"/>
              </w:rPr>
              <w:t>任务 6</w:t>
            </w:r>
          </w:p>
        </w:tc>
        <w:tc>
          <w:tcPr>
            <w:tcW w:w="3685" w:type="dxa"/>
          </w:tcPr>
          <w:p w14:paraId="6A2EBF2C">
            <w:r>
              <w:rPr>
                <w:rFonts w:ascii="Calibri" w:hAnsi="Calibri" w:eastAsia="宋体"/>
                <w:sz w:val="19"/>
              </w:rPr>
              <w:t>清理与恢复</w:t>
            </w:r>
          </w:p>
        </w:tc>
        <w:tc>
          <w:tcPr>
            <w:tcW w:w="3685" w:type="dxa"/>
          </w:tcPr>
          <w:p w14:paraId="5EAFB433">
            <w:r>
              <w:rPr>
                <w:rFonts w:ascii="Calibri" w:hAnsi="Calibri" w:eastAsia="宋体"/>
                <w:sz w:val="19"/>
              </w:rPr>
              <w:t>第 5 章 rm 的安全使用</w:t>
            </w:r>
          </w:p>
        </w:tc>
      </w:tr>
    </w:tbl>
    <w:p w14:paraId="2DC86D5E"/>
    <w:p w14:paraId="74ECF9BD">
      <w:pPr>
        <w:pStyle w:val="4"/>
      </w:pPr>
      <w:r>
        <w:t>7.3  任务 0：终端热身</w:t>
      </w:r>
    </w:p>
    <w:p w14:paraId="49870191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uname -a            # 查看内核版本（一切皆文件的 Linux 是什么版本？）</w:t>
      </w:r>
    </w:p>
    <w:p w14:paraId="5D622608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lsb_release -a     # 查看 Ubuntu 发行版代号（换镜像源时要用到，记住它）</w:t>
      </w:r>
    </w:p>
    <w:p w14:paraId="0D23D69F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whoami             # 我是谁？当前用户</w:t>
      </w:r>
    </w:p>
    <w:p w14:paraId="69038B8C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pwd                # 我在哪？打开终端的默认位置是 ~（主目录）</w:t>
      </w:r>
    </w:p>
    <w:p w14:paraId="53F3F2A4"/>
    <w:p w14:paraId="46A9661F">
      <w:pPr>
        <w:pStyle w:val="4"/>
      </w:pPr>
      <w:r>
        <w:t>7.4  任务 1：创建项目目录树</w:t>
      </w:r>
    </w:p>
    <w:p w14:paraId="68A558BB">
      <w:r>
        <w:rPr>
          <w:rFonts w:ascii="Calibri" w:hAnsi="Calibri" w:eastAsia="宋体"/>
          <w:b w:val="0"/>
          <w:sz w:val="21"/>
        </w:rPr>
        <w:t>目标目录结构（模拟真实 Qt 项目的规范布局）：</w:t>
      </w:r>
    </w:p>
    <w:p w14:paraId="4FF1A2F6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~/projects/StudentMS/</w:t>
      </w:r>
    </w:p>
    <w:p w14:paraId="5FD5917F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├── src/          # 源代码</w:t>
      </w:r>
    </w:p>
    <w:p w14:paraId="067327C4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│   └── main.cpp</w:t>
      </w:r>
    </w:p>
    <w:p w14:paraId="13E390CC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├── docs/         # 项目文档</w:t>
      </w:r>
    </w:p>
    <w:p w14:paraId="14A06948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│   ├── notes.txt</w:t>
      </w:r>
    </w:p>
    <w:p w14:paraId="1FE78F8D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│   └── CHANGELOG.txt</w:t>
      </w:r>
    </w:p>
    <w:p w14:paraId="672B9911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├── build/        # 编译输出（可随时删除重建）</w:t>
      </w:r>
    </w:p>
    <w:p w14:paraId="5ECD0683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└── assets/       # 图片等资源</w:t>
      </w:r>
    </w:p>
    <w:p w14:paraId="036B6B59"/>
    <w:p w14:paraId="242F3E32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mkdir -p ~/projects/StudentMS/{src,docs,build,assets}</w:t>
      </w:r>
    </w:p>
    <w:p w14:paraId="3E345892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cd ~/projects/StudentMS</w:t>
      </w:r>
    </w:p>
    <w:p w14:paraId="716FB0B8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ls -l            # 检查四个目录是否创建成功</w:t>
      </w:r>
    </w:p>
    <w:p w14:paraId="137411C6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tree             # （可选）先 sudo apt install tree，再直观查看目录树</w:t>
      </w:r>
    </w:p>
    <w:p w14:paraId="7D444B6B"/>
    <w:p w14:paraId="18348E80">
      <w:pPr>
        <w:pStyle w:val="4"/>
      </w:pPr>
      <w:r>
        <w:t>7.5  任务 2：编写文件、查看与查找</w:t>
      </w:r>
    </w:p>
    <w:p w14:paraId="25A12A2E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# 1. 用重定向快速创建文件（echo 会覆盖，&gt;&gt; 追加——注意体会区别）</w:t>
      </w:r>
    </w:p>
    <w:p w14:paraId="39E8EE39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cd ~/projects/StudentMS</w:t>
      </w:r>
    </w:p>
    <w:p w14:paraId="757EF3C3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echo "StudentMS 项目笔记" &gt; docs/notes.txt</w:t>
      </w:r>
    </w:p>
    <w:p w14:paraId="72459F51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echo "1. 完成环境搭建" &gt;&gt; docs/notes.txt</w:t>
      </w:r>
    </w:p>
    <w:p w14:paraId="46CB13AC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echo "2. 编写第一个 Qt 程序" &gt;&gt; docs/notes.txt</w:t>
      </w:r>
    </w:p>
    <w:p w14:paraId="5B590C3B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 xml:space="preserve"> </w:t>
      </w:r>
    </w:p>
    <w:p w14:paraId="11131B7A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echo "v0.1 立项，创建目录结构" &gt; docs/CHANGELOG.txt</w:t>
      </w:r>
    </w:p>
    <w:p w14:paraId="520CAA30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 xml:space="preserve"> </w:t>
      </w:r>
    </w:p>
    <w:p w14:paraId="51614A8F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# 2. 查看内容（分别体验三种方式）</w:t>
      </w:r>
    </w:p>
    <w:p w14:paraId="3A303B96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cat docs/notes.txt              # 短文件一次看完</w:t>
      </w:r>
    </w:p>
    <w:p w14:paraId="5CBC53FD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less /etc/apt/sources.list      # 长文件分页看，按 q 退出</w:t>
      </w:r>
    </w:p>
    <w:p w14:paraId="1FBD059A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tail -n 1 docs/notes.txt        # 只看最后一行</w:t>
      </w:r>
    </w:p>
    <w:p w14:paraId="1DDA1F42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 xml:space="preserve"> </w:t>
      </w:r>
    </w:p>
    <w:p w14:paraId="7B265EE4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# 3. 查找与过滤（项目文件多了以后的核心技能）</w:t>
      </w:r>
    </w:p>
    <w:p w14:paraId="2F2D8459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find ~/projects/StudentMS -name "*.txt"</w:t>
      </w:r>
    </w:p>
    <w:p w14:paraId="673531AB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grep "环境" docs/notes.txt</w:t>
      </w:r>
    </w:p>
    <w:p w14:paraId="72360030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find /usr/include -name "QLabel" 2&gt;/dev/null | head -n 5   # 预习：Qt 头文件装在哪</w:t>
      </w:r>
    </w:p>
    <w:p w14:paraId="3B11BB95"/>
    <w:p w14:paraId="7A99357B">
      <w:pPr>
        <w:pStyle w:val="4"/>
      </w:pPr>
      <w:r>
        <w:t>7.6  任务 3：脚本赋权与打包备份</w:t>
      </w:r>
    </w:p>
    <w:p w14:paraId="56F08C76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# 1. 编写一个构建辅助脚本（用 gedit 图形编辑器或 cat 重定向均可）</w:t>
      </w:r>
    </w:p>
    <w:p w14:paraId="6BEBAB7D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echo '#!/bin/bash'                &gt; build.sh</w:t>
      </w:r>
    </w:p>
    <w:p w14:paraId="340A4C67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echo 'echo "build directory ready"' &gt;&gt; build.sh</w:t>
      </w:r>
    </w:p>
    <w:p w14:paraId="2B2A7282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ls -l build.sh                  # 此时权限为 -rw-r--r--，无法直接执行</w:t>
      </w:r>
    </w:p>
    <w:p w14:paraId="383B5D27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./build.sh                      # 会提示 Permission denied</w:t>
      </w:r>
    </w:p>
    <w:p w14:paraId="56121306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chmod +x build.sh               # 为属主添加执行权限</w:t>
      </w:r>
    </w:p>
    <w:p w14:paraId="089B13A5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./build.sh                      # 成功执行</w:t>
      </w:r>
    </w:p>
    <w:p w14:paraId="01ACE6E4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 xml:space="preserve"> </w:t>
      </w:r>
    </w:p>
    <w:p w14:paraId="52E0BA25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# 2. 把文档打包归档（tar：-c 创建 -z 压缩 -v 显示过程 -f 指定文件名）</w:t>
      </w:r>
    </w:p>
    <w:p w14:paraId="3CFBDE24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tar -czvf sms-docs.tar.gz docs/</w:t>
      </w:r>
    </w:p>
    <w:p w14:paraId="1B672D69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ls -lh sms-docs.tar.gz</w:t>
      </w:r>
    </w:p>
    <w:p w14:paraId="7B9DFBE3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mkdir ~/backup &amp;&amp; mv sms-docs.tar.gz ~/backup/</w:t>
      </w:r>
    </w:p>
    <w:p w14:paraId="36206D3C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tar -tzvf ~/backup/sms-docs.tar.gz     # 不解压查看包内清单</w:t>
      </w:r>
    </w:p>
    <w:p w14:paraId="7CD48559"/>
    <w:p w14:paraId="41E3999E">
      <w:pPr>
        <w:pStyle w:val="4"/>
      </w:pPr>
      <w:r>
        <w:t>7.7  任务 4：配置镜像源并安装 Qt 开发环境</w:t>
      </w:r>
    </w:p>
    <w:p w14:paraId="000571D5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# 1. 备份并修改软件源（将源换成清华镜像，见第 6.2 节内容）</w:t>
      </w:r>
    </w:p>
    <w:p w14:paraId="25A42D84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sudo cp /etc/apt/sources.list /etc/apt/sources.list.bak</w:t>
      </w:r>
    </w:p>
    <w:p w14:paraId="06CBB4A7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sudo gedit /etc/apt/sources.list     # 替换为 6.2 节的镜像地址后保存</w:t>
      </w:r>
    </w:p>
    <w:p w14:paraId="6C5ED9D0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 xml:space="preserve"> </w:t>
      </w:r>
    </w:p>
    <w:p w14:paraId="17A5A44D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# 2. 刷新索引并安装 Qt 编译工具链（一条命令装齐）</w:t>
      </w:r>
    </w:p>
    <w:p w14:paraId="4F366976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sudo apt update</w:t>
      </w:r>
    </w:p>
    <w:p w14:paraId="26ED4C3B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sudo apt install build-essential cmake qtbase5-dev qt5-qmake qtcreator</w:t>
      </w:r>
    </w:p>
    <w:p w14:paraId="47120FCF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#   build-essential : gcc/g++/make 编译工具链</w:t>
      </w:r>
    </w:p>
    <w:p w14:paraId="55458293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#   qtbase5-dev    : Qt5 开发头文件与库</w:t>
      </w:r>
    </w:p>
    <w:p w14:paraId="077CA094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#   qt5-qmake      : Qt 工程生成工具</w:t>
      </w:r>
    </w:p>
    <w:p w14:paraId="4F85C12A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#   qtcreator      : Qt 集成开发环境（IDE）</w:t>
      </w:r>
    </w:p>
    <w:p w14:paraId="2A5D2DB0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 xml:space="preserve"> </w:t>
      </w:r>
    </w:p>
    <w:p w14:paraId="3E08273D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# 3. 验证安装</w:t>
      </w:r>
    </w:p>
    <w:p w14:paraId="753410C6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gcc --version &amp;&amp; g++ --version &amp;&amp; cmake --version</w:t>
      </w:r>
    </w:p>
    <w:p w14:paraId="27746AF8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qmake --version</w:t>
      </w:r>
    </w:p>
    <w:p w14:paraId="0BDE5897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which qtcreator</w:t>
      </w:r>
    </w:p>
    <w:p w14:paraId="04AC2A91"/>
    <w:p w14:paraId="0B6E16B9">
      <w:pPr>
        <w:pStyle w:val="4"/>
      </w:pPr>
      <w:r>
        <w:t>7.8  任务 5：编写并编译第一个 Qt 程序</w:t>
      </w:r>
    </w:p>
    <w:p w14:paraId="6E4DF63D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# 1. 编写源码（在图形编辑器中录入，或使用 qtcreator 新建项目）</w:t>
      </w:r>
    </w:p>
    <w:p w14:paraId="0EB8797C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cd ~/projects/StudentMS</w:t>
      </w:r>
    </w:p>
    <w:p w14:paraId="6B9E5E8A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gedit src/main.cpp</w:t>
      </w:r>
    </w:p>
    <w:p w14:paraId="267BDC5E"/>
    <w:p w14:paraId="012909CF">
      <w:r>
        <w:rPr>
          <w:rFonts w:ascii="Calibri" w:hAnsi="Calibri" w:eastAsia="宋体"/>
          <w:b/>
          <w:sz w:val="21"/>
        </w:rPr>
        <w:t>main.cpp 内容：</w:t>
      </w:r>
    </w:p>
    <w:p w14:paraId="215AFD85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#include &lt;QApplication&gt;</w:t>
      </w:r>
    </w:p>
    <w:p w14:paraId="2D2C2671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#include &lt;QLabel&gt;</w:t>
      </w:r>
    </w:p>
    <w:p w14:paraId="259C3E29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int main(int argc, char *argv[])</w:t>
      </w:r>
    </w:p>
    <w:p w14:paraId="3971C4EA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{</w:t>
      </w:r>
    </w:p>
    <w:p w14:paraId="55C998C6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 xml:space="preserve">    QApplication app(argc, argv);</w:t>
      </w:r>
    </w:p>
    <w:p w14:paraId="4CBAE72D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 xml:space="preserve">    QLabel label("Hello Qt on Linux! —— StudentMS v0.1");</w:t>
      </w:r>
    </w:p>
    <w:p w14:paraId="5622A0C2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 xml:space="preserve">    label.resize(360, 140);</w:t>
      </w:r>
    </w:p>
    <w:p w14:paraId="182A541F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 xml:space="preserve">    label.show();</w:t>
      </w:r>
    </w:p>
    <w:p w14:paraId="26945D88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 xml:space="preserve">    return app.exec();</w:t>
      </w:r>
    </w:p>
    <w:p w14:paraId="5B147EEB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}</w:t>
      </w:r>
    </w:p>
    <w:p w14:paraId="27283FB2"/>
    <w:p w14:paraId="60E1BA3F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# 2. 方式一：qmake 命令行编译</w:t>
      </w:r>
    </w:p>
    <w:p w14:paraId="69B3F639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cd build</w:t>
      </w:r>
    </w:p>
    <w:p w14:paraId="7E3583D9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qmake ../src 2&gt;/dev/null || echo '先手动创建如下 hello.pro 再执行 qmake hello.pro'</w:t>
      </w:r>
    </w:p>
    <w:p w14:paraId="7179E0BB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#（教学简化：把 main.cpp 与 hello.pro 放在 src/ 下）</w:t>
      </w:r>
    </w:p>
    <w:p w14:paraId="4B564AF7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make</w:t>
      </w:r>
    </w:p>
    <w:p w14:paraId="0FE22C0D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./hello            # 弹出窗口即成功！</w:t>
      </w:r>
    </w:p>
    <w:p w14:paraId="51960CA4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 xml:space="preserve"> </w:t>
      </w:r>
    </w:p>
    <w:p w14:paraId="1A54963F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# 3. 方式二：直接用 g++ 链接 Qt 库（帮助理解编译过程）</w:t>
      </w:r>
    </w:p>
    <w:p w14:paraId="44201748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cd ~/projects/StudentM</w:t>
      </w:r>
      <w:bookmarkStart w:id="0" w:name="_GoBack"/>
      <w:bookmarkEnd w:id="0"/>
      <w:r>
        <w:rPr>
          <w:rFonts w:ascii="Consolas" w:hAnsi="Consolas" w:eastAsia="等线"/>
          <w:color w:val="8B1A1A"/>
          <w:sz w:val="19"/>
        </w:rPr>
        <w:t>S</w:t>
      </w:r>
    </w:p>
    <w:p w14:paraId="4167ED4B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g++ src/main.cpp -o build/hello \</w:t>
      </w:r>
    </w:p>
    <w:p w14:paraId="4D473B4D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 xml:space="preserve">      $(pkg-config --cflags --libs Qt5Widgets)</w:t>
      </w:r>
    </w:p>
    <w:p w14:paraId="3CD83B06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./build/hello</w:t>
      </w:r>
    </w:p>
    <w:p w14:paraId="335F9D83"/>
    <w:p w14:paraId="1CE605FF">
      <w:r>
        <w:rPr>
          <w:rFonts w:ascii="Calibri" w:hAnsi="Calibri" w:eastAsia="宋体"/>
          <w:b/>
          <w:sz w:val="21"/>
        </w:rPr>
        <w:t>hello.pro（qmake 工程文件，与 main.cpp 同放在 src/ 目录）内容：</w:t>
      </w:r>
    </w:p>
    <w:p w14:paraId="70269F59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TEMPLATE = app</w:t>
      </w:r>
    </w:p>
    <w:p w14:paraId="7817DD68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QT       += widgets</w:t>
      </w:r>
    </w:p>
    <w:p w14:paraId="6947E574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SOURCES  += main.cpp</w:t>
      </w:r>
    </w:p>
    <w:p w14:paraId="080297BD"/>
    <w:p w14:paraId="5863F6F7">
      <w:pPr>
        <w:pStyle w:val="4"/>
      </w:pPr>
      <w:r>
        <w:t>7.9  任务 6：清理与恢复（安全练习）</w:t>
      </w:r>
    </w:p>
    <w:p w14:paraId="347941B5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cd ~/projects/StudentMS</w:t>
      </w:r>
    </w:p>
    <w:p w14:paraId="11A85F5F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rm build/hello            # 删除编译产物（build/ 本来就是可重建的）</w:t>
      </w:r>
    </w:p>
    <w:p w14:paraId="6F020AAA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rm build.sh               # 删除练习脚本</w:t>
      </w:r>
    </w:p>
    <w:p w14:paraId="3B97E93C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ls -la                    # 确认删除结果；-a 观察隐藏文件</w:t>
      </w:r>
    </w:p>
    <w:p w14:paraId="7EA6DBDD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# 恢复演练：从备份解压文档，验证备份有效</w:t>
      </w:r>
    </w:p>
    <w:p w14:paraId="0E6663D6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tar -xzvf ~/backup/sms-docs.tar.gz -C /tmp</w:t>
      </w:r>
    </w:p>
    <w:p w14:paraId="51F5798D">
      <w:pPr>
        <w:shd w:val="clear" w:fill="F4F6F8"/>
        <w:spacing w:after="0" w:line="276" w:lineRule="auto"/>
        <w:ind w:left="283"/>
      </w:pPr>
      <w:r>
        <w:rPr>
          <w:rFonts w:ascii="Consolas" w:hAnsi="Consolas" w:eastAsia="等线"/>
          <w:color w:val="8B1A1A"/>
          <w:sz w:val="19"/>
        </w:rPr>
        <w:t>$ diff /tmp/docs/notes.txt docs/notes.txt &amp;&amp; echo "备份一致，演练完成"</w:t>
      </w:r>
    </w:p>
    <w:p w14:paraId="28017A7D"/>
    <w:p w14:paraId="093130B4">
      <w:pPr>
        <w:pStyle w:val="4"/>
      </w:pPr>
      <w:r>
        <w:t>7.10  验收标准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520"/>
      </w:tblGrid>
      <w:tr w14:paraId="7A83F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2E5F8A"/>
          </w:tcPr>
          <w:p w14:paraId="3A58A497">
            <w:r>
              <w:rPr>
                <w:rFonts w:ascii="Calibri" w:hAnsi="Calibri" w:eastAsia="黑体"/>
                <w:b/>
                <w:color w:val="FFFFFF"/>
                <w:sz w:val="19"/>
              </w:rPr>
              <w:t>检查点</w:t>
            </w:r>
          </w:p>
        </w:tc>
        <w:tc>
          <w:tcPr>
            <w:tcW w:w="6520" w:type="dxa"/>
            <w:shd w:val="clear" w:color="auto" w:fill="2E5F8A"/>
          </w:tcPr>
          <w:p w14:paraId="6726ABB7">
            <w:r>
              <w:rPr>
                <w:rFonts w:ascii="Calibri" w:hAnsi="Calibri" w:eastAsia="黑体"/>
                <w:b/>
                <w:color w:val="FFFFFF"/>
                <w:sz w:val="19"/>
              </w:rPr>
              <w:t>合格标准</w:t>
            </w:r>
          </w:p>
        </w:tc>
      </w:tr>
      <w:tr w14:paraId="371B0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F9BC519">
            <w:r>
              <w:rPr>
                <w:rFonts w:ascii="Calibri" w:hAnsi="Calibri" w:eastAsia="宋体"/>
                <w:sz w:val="19"/>
              </w:rPr>
              <w:t>终端操作</w:t>
            </w:r>
          </w:p>
        </w:tc>
        <w:tc>
          <w:tcPr>
            <w:tcW w:w="6520" w:type="dxa"/>
          </w:tcPr>
          <w:p w14:paraId="2DC90968">
            <w:r>
              <w:rPr>
                <w:rFonts w:ascii="Calibri" w:hAnsi="Calibri" w:eastAsia="宋体"/>
                <w:sz w:val="19"/>
              </w:rPr>
              <w:t>全程使用终端完成，能演示 Tab 补全与历史命令</w:t>
            </w:r>
          </w:p>
        </w:tc>
      </w:tr>
      <w:tr w14:paraId="4915F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C5A28F4">
            <w:r>
              <w:rPr>
                <w:rFonts w:ascii="Calibri" w:hAnsi="Calibri" w:eastAsia="宋体"/>
                <w:sz w:val="19"/>
              </w:rPr>
              <w:t>目录树</w:t>
            </w:r>
          </w:p>
        </w:tc>
        <w:tc>
          <w:tcPr>
            <w:tcW w:w="6520" w:type="dxa"/>
          </w:tcPr>
          <w:p w14:paraId="419AC30C">
            <w:r>
              <w:rPr>
                <w:rFonts w:ascii="Calibri" w:hAnsi="Calibri" w:eastAsia="宋体"/>
                <w:sz w:val="19"/>
              </w:rPr>
              <w:t>ls 能看到 src/docs/build/assets 四个目录，结构正确</w:t>
            </w:r>
          </w:p>
        </w:tc>
      </w:tr>
      <w:tr w14:paraId="612E4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993B88A">
            <w:r>
              <w:rPr>
                <w:rFonts w:ascii="Calibri" w:hAnsi="Calibri" w:eastAsia="宋体"/>
                <w:sz w:val="19"/>
              </w:rPr>
              <w:t>文件操作</w:t>
            </w:r>
          </w:p>
        </w:tc>
        <w:tc>
          <w:tcPr>
            <w:tcW w:w="6520" w:type="dxa"/>
          </w:tcPr>
          <w:p w14:paraId="3D61CAF9">
            <w:r>
              <w:rPr>
                <w:rFonts w:ascii="Calibri" w:hAnsi="Calibri" w:eastAsia="宋体"/>
                <w:sz w:val="19"/>
              </w:rPr>
              <w:t>notes.txt 内容完整；能现场演示 grep、find、cat、less</w:t>
            </w:r>
          </w:p>
        </w:tc>
      </w:tr>
      <w:tr w14:paraId="4CABC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89F0373">
            <w:r>
              <w:rPr>
                <w:rFonts w:ascii="Calibri" w:hAnsi="Calibri" w:eastAsia="宋体"/>
                <w:sz w:val="19"/>
              </w:rPr>
              <w:t>权限</w:t>
            </w:r>
          </w:p>
        </w:tc>
        <w:tc>
          <w:tcPr>
            <w:tcW w:w="6520" w:type="dxa"/>
          </w:tcPr>
          <w:p w14:paraId="042BCE65">
            <w:r>
              <w:rPr>
                <w:rFonts w:ascii="Calibri" w:hAnsi="Calibri" w:eastAsia="宋体"/>
                <w:sz w:val="19"/>
              </w:rPr>
              <w:t>能解释 ls -l 输出各字段含义，并用 chmod 使脚本可执行</w:t>
            </w:r>
          </w:p>
        </w:tc>
      </w:tr>
      <w:tr w14:paraId="556C1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D88EA4F">
            <w:r>
              <w:rPr>
                <w:rFonts w:ascii="Calibri" w:hAnsi="Calibri" w:eastAsia="宋体"/>
                <w:sz w:val="19"/>
              </w:rPr>
              <w:t>镜像源</w:t>
            </w:r>
          </w:p>
        </w:tc>
        <w:tc>
          <w:tcPr>
            <w:tcW w:w="6520" w:type="dxa"/>
          </w:tcPr>
          <w:p w14:paraId="3EB98418">
            <w:r>
              <w:rPr>
                <w:rFonts w:ascii="Calibri" w:hAnsi="Calibri" w:eastAsia="宋体"/>
                <w:sz w:val="19"/>
              </w:rPr>
              <w:t>sources.list 已备份（.bak 存在），apt update 使用镜像源无报错</w:t>
            </w:r>
          </w:p>
        </w:tc>
      </w:tr>
      <w:tr w14:paraId="34CBA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34F9C26">
            <w:r>
              <w:rPr>
                <w:rFonts w:ascii="Calibri" w:hAnsi="Calibri" w:eastAsia="宋体"/>
                <w:sz w:val="19"/>
              </w:rPr>
              <w:t>软件安装</w:t>
            </w:r>
          </w:p>
        </w:tc>
        <w:tc>
          <w:tcPr>
            <w:tcW w:w="6520" w:type="dxa"/>
          </w:tcPr>
          <w:p w14:paraId="4EB86B0E">
            <w:r>
              <w:rPr>
                <w:rFonts w:ascii="Calibri" w:hAnsi="Calibri" w:eastAsia="宋体"/>
                <w:sz w:val="19"/>
              </w:rPr>
              <w:t>g++、qmake、cmake 均能输出版本号</w:t>
            </w:r>
          </w:p>
        </w:tc>
      </w:tr>
      <w:tr w14:paraId="664A5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C84348E">
            <w:r>
              <w:rPr>
                <w:rFonts w:ascii="Calibri" w:hAnsi="Calibri" w:eastAsia="宋体"/>
                <w:sz w:val="19"/>
              </w:rPr>
              <w:t>编译运行</w:t>
            </w:r>
          </w:p>
        </w:tc>
        <w:tc>
          <w:tcPr>
            <w:tcW w:w="6520" w:type="dxa"/>
          </w:tcPr>
          <w:p w14:paraId="1C0C372A">
            <w:r>
              <w:rPr>
                <w:rFonts w:ascii="Calibri" w:hAnsi="Calibri" w:eastAsia="宋体"/>
                <w:sz w:val="19"/>
              </w:rPr>
              <w:t>弹出 "Hello Qt on Linux!" 窗口</w:t>
            </w:r>
          </w:p>
        </w:tc>
      </w:tr>
      <w:tr w14:paraId="45199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1ED17A1">
            <w:r>
              <w:rPr>
                <w:rFonts w:ascii="Calibri" w:hAnsi="Calibri" w:eastAsia="宋体"/>
                <w:sz w:val="19"/>
              </w:rPr>
              <w:t>打包备份</w:t>
            </w:r>
          </w:p>
        </w:tc>
        <w:tc>
          <w:tcPr>
            <w:tcW w:w="6520" w:type="dxa"/>
          </w:tcPr>
          <w:p w14:paraId="5F3D8399">
            <w:r>
              <w:rPr>
                <w:rFonts w:ascii="Calibri" w:hAnsi="Calibri" w:eastAsia="宋体"/>
                <w:sz w:val="19"/>
              </w:rPr>
              <w:t>tar.gz 存在于 ~/backup，且解压比对一致</w:t>
            </w:r>
          </w:p>
        </w:tc>
      </w:tr>
    </w:tbl>
    <w:p w14:paraId="43A34A6A"/>
    <w:p w14:paraId="0ADBAD8D">
      <w:pPr>
        <w:pStyle w:val="4"/>
      </w:pPr>
      <w:r>
        <w:t>7.11  常见问题与思考题</w:t>
      </w:r>
    </w:p>
    <w:p w14:paraId="1484B7CD">
      <w:pPr>
        <w:pStyle w:val="16"/>
      </w:pPr>
      <w:r>
        <w:rPr>
          <w:rFonts w:ascii="Calibri" w:hAnsi="Calibri" w:eastAsia="宋体"/>
        </w:rPr>
        <w:t>Permission denied —— 原因是什么？什么时候该用 sudo，什么时候该用 chmod？</w:t>
      </w:r>
    </w:p>
    <w:p w14:paraId="48FCC1F8">
      <w:pPr>
        <w:pStyle w:val="16"/>
      </w:pPr>
      <w:r>
        <w:rPr>
          <w:rFonts w:ascii="Calibri" w:hAnsi="Calibri" w:eastAsia="宋体"/>
        </w:rPr>
        <w:t>换源后忘记 apt update 会发生什么？为什么 install 会找不到软件包？</w:t>
      </w:r>
    </w:p>
    <w:p w14:paraId="63C3A7C2">
      <w:pPr>
        <w:pStyle w:val="16"/>
      </w:pPr>
      <w:r>
        <w:rPr>
          <w:rFonts w:ascii="Calibri" w:hAnsi="Calibri" w:eastAsia="宋体"/>
        </w:rPr>
        <w:t>rm -rf 为什么危险？结合"一切皆文件"谈谈误删 / 等系统目录的后果；</w:t>
      </w:r>
    </w:p>
    <w:p w14:paraId="6489F951">
      <w:pPr>
        <w:pStyle w:val="16"/>
      </w:pPr>
      <w:r>
        <w:rPr>
          <w:rFonts w:ascii="Calibri" w:hAnsi="Calibri" w:eastAsia="宋体"/>
        </w:rPr>
        <w:t>绝对路径与相对路径分别在什么场景下更合适？</w:t>
      </w:r>
    </w:p>
    <w:p w14:paraId="2FF0C05A">
      <w:pPr>
        <w:pStyle w:val="16"/>
      </w:pPr>
      <w:r>
        <w:rPr>
          <w:rFonts w:ascii="Calibri" w:hAnsi="Calibri" w:eastAsia="宋体"/>
        </w:rPr>
        <w:t>思考：为什么 Qt 项目要把 build/ 目录独立出来，并加入 .gitignore？</w:t>
      </w:r>
    </w:p>
    <w:p w14:paraId="06C84C01">
      <w:pPr>
        <w:pStyle w:val="3"/>
      </w:pPr>
      <w:r>
        <w:t>附录 A  常用命令速查表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2098"/>
        <w:gridCol w:w="2154"/>
        <w:gridCol w:w="2098"/>
      </w:tblGrid>
      <w:tr w14:paraId="595A5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2E5F8A"/>
          </w:tcPr>
          <w:p w14:paraId="43F7BF97">
            <w:r>
              <w:rPr>
                <w:rFonts w:ascii="Calibri" w:hAnsi="Calibri" w:eastAsia="黑体"/>
                <w:b/>
                <w:color w:val="FFFFFF"/>
                <w:sz w:val="19"/>
              </w:rPr>
              <w:t>命令</w:t>
            </w:r>
          </w:p>
        </w:tc>
        <w:tc>
          <w:tcPr>
            <w:tcW w:w="2098" w:type="dxa"/>
            <w:shd w:val="clear" w:color="auto" w:fill="2E5F8A"/>
          </w:tcPr>
          <w:p w14:paraId="74D9DF44">
            <w:r>
              <w:rPr>
                <w:rFonts w:ascii="Calibri" w:hAnsi="Calibri" w:eastAsia="黑体"/>
                <w:b/>
                <w:color w:val="FFFFFF"/>
                <w:sz w:val="19"/>
              </w:rPr>
              <w:t>说明</w:t>
            </w:r>
          </w:p>
        </w:tc>
        <w:tc>
          <w:tcPr>
            <w:tcW w:w="2154" w:type="dxa"/>
            <w:shd w:val="clear" w:color="auto" w:fill="2E5F8A"/>
          </w:tcPr>
          <w:p w14:paraId="5C048C2F">
            <w:r>
              <w:rPr>
                <w:rFonts w:ascii="Calibri" w:hAnsi="Calibri" w:eastAsia="黑体"/>
                <w:b/>
                <w:color w:val="FFFFFF"/>
                <w:sz w:val="19"/>
              </w:rPr>
              <w:t>命令</w:t>
            </w:r>
          </w:p>
        </w:tc>
        <w:tc>
          <w:tcPr>
            <w:tcW w:w="2098" w:type="dxa"/>
            <w:shd w:val="clear" w:color="auto" w:fill="2E5F8A"/>
          </w:tcPr>
          <w:p w14:paraId="72668845">
            <w:r>
              <w:rPr>
                <w:rFonts w:ascii="Calibri" w:hAnsi="Calibri" w:eastAsia="黑体"/>
                <w:b/>
                <w:color w:val="FFFFFF"/>
                <w:sz w:val="19"/>
              </w:rPr>
              <w:t>说明</w:t>
            </w:r>
          </w:p>
        </w:tc>
      </w:tr>
      <w:tr w14:paraId="494AE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</w:tcPr>
          <w:p w14:paraId="6133DFC5">
            <w:r>
              <w:rPr>
                <w:rFonts w:ascii="Calibri" w:hAnsi="Calibri" w:eastAsia="宋体"/>
                <w:sz w:val="19"/>
              </w:rPr>
              <w:t>pwd</w:t>
            </w:r>
          </w:p>
        </w:tc>
        <w:tc>
          <w:tcPr>
            <w:tcW w:w="2098" w:type="dxa"/>
          </w:tcPr>
          <w:p w14:paraId="33BA73C3">
            <w:r>
              <w:rPr>
                <w:rFonts w:ascii="Calibri" w:hAnsi="Calibri" w:eastAsia="宋体"/>
                <w:sz w:val="19"/>
              </w:rPr>
              <w:t>显示当前路径</w:t>
            </w:r>
          </w:p>
        </w:tc>
        <w:tc>
          <w:tcPr>
            <w:tcW w:w="2154" w:type="dxa"/>
          </w:tcPr>
          <w:p w14:paraId="7C8AF262">
            <w:r>
              <w:rPr>
                <w:rFonts w:ascii="Calibri" w:hAnsi="Calibri" w:eastAsia="宋体"/>
                <w:sz w:val="19"/>
              </w:rPr>
              <w:t>cp -r</w:t>
            </w:r>
          </w:p>
        </w:tc>
        <w:tc>
          <w:tcPr>
            <w:tcW w:w="2098" w:type="dxa"/>
          </w:tcPr>
          <w:p w14:paraId="06F2E9B3">
            <w:r>
              <w:rPr>
                <w:rFonts w:ascii="Calibri" w:hAnsi="Calibri" w:eastAsia="宋体"/>
                <w:sz w:val="19"/>
              </w:rPr>
              <w:t>递归复制目录</w:t>
            </w:r>
          </w:p>
        </w:tc>
      </w:tr>
      <w:tr w14:paraId="283F2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</w:tcPr>
          <w:p w14:paraId="7A47E9C4">
            <w:r>
              <w:rPr>
                <w:rFonts w:ascii="Calibri" w:hAnsi="Calibri" w:eastAsia="宋体"/>
                <w:sz w:val="19"/>
              </w:rPr>
              <w:t>ls -lah</w:t>
            </w:r>
          </w:p>
        </w:tc>
        <w:tc>
          <w:tcPr>
            <w:tcW w:w="2098" w:type="dxa"/>
          </w:tcPr>
          <w:p w14:paraId="7EEB7644">
            <w:r>
              <w:rPr>
                <w:rFonts w:ascii="Calibri" w:hAnsi="Calibri" w:eastAsia="宋体"/>
                <w:sz w:val="19"/>
              </w:rPr>
              <w:t>详细列出（含隐藏）</w:t>
            </w:r>
          </w:p>
        </w:tc>
        <w:tc>
          <w:tcPr>
            <w:tcW w:w="2154" w:type="dxa"/>
          </w:tcPr>
          <w:p w14:paraId="41FDDB76">
            <w:r>
              <w:rPr>
                <w:rFonts w:ascii="Calibri" w:hAnsi="Calibri" w:eastAsia="宋体"/>
                <w:sz w:val="19"/>
              </w:rPr>
              <w:t>mv</w:t>
            </w:r>
          </w:p>
        </w:tc>
        <w:tc>
          <w:tcPr>
            <w:tcW w:w="2098" w:type="dxa"/>
          </w:tcPr>
          <w:p w14:paraId="22A0C186">
            <w:r>
              <w:rPr>
                <w:rFonts w:ascii="Calibri" w:hAnsi="Calibri" w:eastAsia="宋体"/>
                <w:sz w:val="19"/>
              </w:rPr>
              <w:t>移动 / 重命名</w:t>
            </w:r>
          </w:p>
        </w:tc>
      </w:tr>
      <w:tr w14:paraId="51724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</w:tcPr>
          <w:p w14:paraId="1BB3ECA6">
            <w:r>
              <w:rPr>
                <w:rFonts w:ascii="Calibri" w:hAnsi="Calibri" w:eastAsia="宋体"/>
                <w:sz w:val="19"/>
              </w:rPr>
              <w:t>cd ..</w:t>
            </w:r>
          </w:p>
        </w:tc>
        <w:tc>
          <w:tcPr>
            <w:tcW w:w="2098" w:type="dxa"/>
          </w:tcPr>
          <w:p w14:paraId="664DC4AC">
            <w:r>
              <w:rPr>
                <w:rFonts w:ascii="Calibri" w:hAnsi="Calibri" w:eastAsia="宋体"/>
                <w:sz w:val="19"/>
              </w:rPr>
              <w:t>返回上级目录</w:t>
            </w:r>
          </w:p>
        </w:tc>
        <w:tc>
          <w:tcPr>
            <w:tcW w:w="2154" w:type="dxa"/>
          </w:tcPr>
          <w:p w14:paraId="6CBA117C">
            <w:r>
              <w:rPr>
                <w:rFonts w:ascii="Calibri" w:hAnsi="Calibri" w:eastAsia="宋体"/>
                <w:sz w:val="19"/>
              </w:rPr>
              <w:t>rm -rf</w:t>
            </w:r>
          </w:p>
        </w:tc>
        <w:tc>
          <w:tcPr>
            <w:tcW w:w="2098" w:type="dxa"/>
          </w:tcPr>
          <w:p w14:paraId="7773BF05">
            <w:r>
              <w:rPr>
                <w:rFonts w:ascii="Calibri" w:hAnsi="Calibri" w:eastAsia="宋体"/>
                <w:sz w:val="19"/>
              </w:rPr>
              <w:t>强制删除目录（慎用）</w:t>
            </w:r>
          </w:p>
        </w:tc>
      </w:tr>
      <w:tr w14:paraId="55E72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</w:tcPr>
          <w:p w14:paraId="6E33C704">
            <w:r>
              <w:rPr>
                <w:rFonts w:ascii="Calibri" w:hAnsi="Calibri" w:eastAsia="宋体"/>
                <w:sz w:val="19"/>
              </w:rPr>
              <w:t>cd ~</w:t>
            </w:r>
          </w:p>
        </w:tc>
        <w:tc>
          <w:tcPr>
            <w:tcW w:w="2098" w:type="dxa"/>
          </w:tcPr>
          <w:p w14:paraId="6F166B60">
            <w:r>
              <w:rPr>
                <w:rFonts w:ascii="Calibri" w:hAnsi="Calibri" w:eastAsia="宋体"/>
                <w:sz w:val="19"/>
              </w:rPr>
              <w:t>回到主目录</w:t>
            </w:r>
          </w:p>
        </w:tc>
        <w:tc>
          <w:tcPr>
            <w:tcW w:w="2154" w:type="dxa"/>
          </w:tcPr>
          <w:p w14:paraId="7C03F882">
            <w:r>
              <w:rPr>
                <w:rFonts w:ascii="Calibri" w:hAnsi="Calibri" w:eastAsia="宋体"/>
                <w:sz w:val="19"/>
              </w:rPr>
              <w:t>cat</w:t>
            </w:r>
          </w:p>
        </w:tc>
        <w:tc>
          <w:tcPr>
            <w:tcW w:w="2098" w:type="dxa"/>
          </w:tcPr>
          <w:p w14:paraId="53536A34">
            <w:r>
              <w:rPr>
                <w:rFonts w:ascii="Calibri" w:hAnsi="Calibri" w:eastAsia="宋体"/>
                <w:sz w:val="19"/>
              </w:rPr>
              <w:t>查看小文件</w:t>
            </w:r>
          </w:p>
        </w:tc>
      </w:tr>
      <w:tr w14:paraId="4AB0F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</w:tcPr>
          <w:p w14:paraId="6192997C">
            <w:r>
              <w:rPr>
                <w:rFonts w:ascii="Calibri" w:hAnsi="Calibri" w:eastAsia="宋体"/>
                <w:sz w:val="19"/>
              </w:rPr>
              <w:t>mkdir -p a/b/c</w:t>
            </w:r>
          </w:p>
        </w:tc>
        <w:tc>
          <w:tcPr>
            <w:tcW w:w="2098" w:type="dxa"/>
          </w:tcPr>
          <w:p w14:paraId="6C0264C6">
            <w:r>
              <w:rPr>
                <w:rFonts w:ascii="Calibri" w:hAnsi="Calibri" w:eastAsia="宋体"/>
                <w:sz w:val="19"/>
              </w:rPr>
              <w:t>多级建目录</w:t>
            </w:r>
          </w:p>
        </w:tc>
        <w:tc>
          <w:tcPr>
            <w:tcW w:w="2154" w:type="dxa"/>
          </w:tcPr>
          <w:p w14:paraId="639FAA43">
            <w:r>
              <w:rPr>
                <w:rFonts w:ascii="Calibri" w:hAnsi="Calibri" w:eastAsia="宋体"/>
                <w:sz w:val="19"/>
              </w:rPr>
              <w:t>less</w:t>
            </w:r>
          </w:p>
        </w:tc>
        <w:tc>
          <w:tcPr>
            <w:tcW w:w="2098" w:type="dxa"/>
          </w:tcPr>
          <w:p w14:paraId="2D3FF143">
            <w:r>
              <w:rPr>
                <w:rFonts w:ascii="Calibri" w:hAnsi="Calibri" w:eastAsia="宋体"/>
                <w:sz w:val="19"/>
              </w:rPr>
              <w:t>分页查看大文件</w:t>
            </w:r>
          </w:p>
        </w:tc>
      </w:tr>
      <w:tr w14:paraId="73967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</w:tcPr>
          <w:p w14:paraId="79D6828A">
            <w:r>
              <w:rPr>
                <w:rFonts w:ascii="Calibri" w:hAnsi="Calibri" w:eastAsia="宋体"/>
                <w:sz w:val="19"/>
              </w:rPr>
              <w:t>touch f.txt</w:t>
            </w:r>
          </w:p>
        </w:tc>
        <w:tc>
          <w:tcPr>
            <w:tcW w:w="2098" w:type="dxa"/>
          </w:tcPr>
          <w:p w14:paraId="21A4904B">
            <w:r>
              <w:rPr>
                <w:rFonts w:ascii="Calibri" w:hAnsi="Calibri" w:eastAsia="宋体"/>
                <w:sz w:val="19"/>
              </w:rPr>
              <w:t>创建空文件</w:t>
            </w:r>
          </w:p>
        </w:tc>
        <w:tc>
          <w:tcPr>
            <w:tcW w:w="2154" w:type="dxa"/>
          </w:tcPr>
          <w:p w14:paraId="76C968D1">
            <w:r>
              <w:rPr>
                <w:rFonts w:ascii="Calibri" w:hAnsi="Calibri" w:eastAsia="宋体"/>
                <w:sz w:val="19"/>
              </w:rPr>
              <w:t>grep "kw" f</w:t>
            </w:r>
          </w:p>
        </w:tc>
        <w:tc>
          <w:tcPr>
            <w:tcW w:w="2098" w:type="dxa"/>
          </w:tcPr>
          <w:p w14:paraId="09EA5F9D">
            <w:r>
              <w:rPr>
                <w:rFonts w:ascii="Calibri" w:hAnsi="Calibri" w:eastAsia="宋体"/>
                <w:sz w:val="19"/>
              </w:rPr>
              <w:t>按关键字过滤</w:t>
            </w:r>
          </w:p>
        </w:tc>
      </w:tr>
      <w:tr w14:paraId="5F778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</w:tcPr>
          <w:p w14:paraId="38F0EB3B">
            <w:r>
              <w:rPr>
                <w:rFonts w:ascii="Calibri" w:hAnsi="Calibri" w:eastAsia="宋体"/>
                <w:sz w:val="19"/>
              </w:rPr>
              <w:t>chmod +x f</w:t>
            </w:r>
          </w:p>
        </w:tc>
        <w:tc>
          <w:tcPr>
            <w:tcW w:w="2098" w:type="dxa"/>
          </w:tcPr>
          <w:p w14:paraId="7A71BBBA">
            <w:r>
              <w:rPr>
                <w:rFonts w:ascii="Calibri" w:hAnsi="Calibri" w:eastAsia="宋体"/>
                <w:sz w:val="19"/>
              </w:rPr>
              <w:t>加执行权限</w:t>
            </w:r>
          </w:p>
        </w:tc>
        <w:tc>
          <w:tcPr>
            <w:tcW w:w="2154" w:type="dxa"/>
          </w:tcPr>
          <w:p w14:paraId="7AFC3CB1">
            <w:r>
              <w:rPr>
                <w:rFonts w:ascii="Calibri" w:hAnsi="Calibri" w:eastAsia="宋体"/>
                <w:sz w:val="19"/>
              </w:rPr>
              <w:t>find . -name "*.cpp"</w:t>
            </w:r>
          </w:p>
        </w:tc>
        <w:tc>
          <w:tcPr>
            <w:tcW w:w="2098" w:type="dxa"/>
          </w:tcPr>
          <w:p w14:paraId="489BBA7E">
            <w:r>
              <w:rPr>
                <w:rFonts w:ascii="Calibri" w:hAnsi="Calibri" w:eastAsia="宋体"/>
                <w:sz w:val="19"/>
              </w:rPr>
              <w:t>按名查找</w:t>
            </w:r>
          </w:p>
        </w:tc>
      </w:tr>
      <w:tr w14:paraId="26A98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</w:tcPr>
          <w:p w14:paraId="6EE98ED3">
            <w:r>
              <w:rPr>
                <w:rFonts w:ascii="Calibri" w:hAnsi="Calibri" w:eastAsia="宋体"/>
                <w:sz w:val="19"/>
              </w:rPr>
              <w:t>tar -czvf a.tar.gz d/</w:t>
            </w:r>
          </w:p>
        </w:tc>
        <w:tc>
          <w:tcPr>
            <w:tcW w:w="2098" w:type="dxa"/>
          </w:tcPr>
          <w:p w14:paraId="49280FAD">
            <w:r>
              <w:rPr>
                <w:rFonts w:ascii="Calibri" w:hAnsi="Calibri" w:eastAsia="宋体"/>
                <w:sz w:val="19"/>
              </w:rPr>
              <w:t>打包压缩</w:t>
            </w:r>
          </w:p>
        </w:tc>
        <w:tc>
          <w:tcPr>
            <w:tcW w:w="2154" w:type="dxa"/>
          </w:tcPr>
          <w:p w14:paraId="1F9E5376">
            <w:r>
              <w:rPr>
                <w:rFonts w:ascii="Calibri" w:hAnsi="Calibri" w:eastAsia="宋体"/>
                <w:sz w:val="19"/>
              </w:rPr>
              <w:t>tar -xzvf a.tar.gz</w:t>
            </w:r>
          </w:p>
        </w:tc>
        <w:tc>
          <w:tcPr>
            <w:tcW w:w="2098" w:type="dxa"/>
          </w:tcPr>
          <w:p w14:paraId="1E0FD509">
            <w:r>
              <w:rPr>
                <w:rFonts w:ascii="Calibri" w:hAnsi="Calibri" w:eastAsia="宋体"/>
                <w:sz w:val="19"/>
              </w:rPr>
              <w:t>解压</w:t>
            </w:r>
          </w:p>
        </w:tc>
      </w:tr>
      <w:tr w14:paraId="3AC7C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</w:tcPr>
          <w:p w14:paraId="0878DFB3">
            <w:r>
              <w:rPr>
                <w:rFonts w:ascii="Calibri" w:hAnsi="Calibri" w:eastAsia="宋体"/>
                <w:sz w:val="19"/>
              </w:rPr>
              <w:t>sudo apt update</w:t>
            </w:r>
          </w:p>
        </w:tc>
        <w:tc>
          <w:tcPr>
            <w:tcW w:w="2098" w:type="dxa"/>
          </w:tcPr>
          <w:p w14:paraId="6FD70639">
            <w:r>
              <w:rPr>
                <w:rFonts w:ascii="Calibri" w:hAnsi="Calibri" w:eastAsia="宋体"/>
                <w:sz w:val="19"/>
              </w:rPr>
              <w:t>刷新软件索引</w:t>
            </w:r>
          </w:p>
        </w:tc>
        <w:tc>
          <w:tcPr>
            <w:tcW w:w="2154" w:type="dxa"/>
          </w:tcPr>
          <w:p w14:paraId="15581495">
            <w:r>
              <w:rPr>
                <w:rFonts w:ascii="Calibri" w:hAnsi="Calibri" w:eastAsia="宋体"/>
                <w:sz w:val="19"/>
              </w:rPr>
              <w:t>sudo apt install p</w:t>
            </w:r>
          </w:p>
        </w:tc>
        <w:tc>
          <w:tcPr>
            <w:tcW w:w="2098" w:type="dxa"/>
          </w:tcPr>
          <w:p w14:paraId="04E7BC33">
            <w:r>
              <w:rPr>
                <w:rFonts w:ascii="Calibri" w:hAnsi="Calibri" w:eastAsia="宋体"/>
                <w:sz w:val="19"/>
              </w:rPr>
              <w:t>安装软件</w:t>
            </w:r>
          </w:p>
        </w:tc>
      </w:tr>
      <w:tr w14:paraId="301D9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</w:tcPr>
          <w:p w14:paraId="6CB22413">
            <w:r>
              <w:rPr>
                <w:rFonts w:ascii="Calibri" w:hAnsi="Calibri" w:eastAsia="宋体"/>
                <w:sz w:val="19"/>
              </w:rPr>
              <w:t>man cmd</w:t>
            </w:r>
          </w:p>
        </w:tc>
        <w:tc>
          <w:tcPr>
            <w:tcW w:w="2098" w:type="dxa"/>
          </w:tcPr>
          <w:p w14:paraId="740AEABC">
            <w:r>
              <w:rPr>
                <w:rFonts w:ascii="Calibri" w:hAnsi="Calibri" w:eastAsia="宋体"/>
                <w:sz w:val="19"/>
              </w:rPr>
              <w:t>查手册</w:t>
            </w:r>
          </w:p>
        </w:tc>
        <w:tc>
          <w:tcPr>
            <w:tcW w:w="2154" w:type="dxa"/>
          </w:tcPr>
          <w:p w14:paraId="5239194D">
            <w:r>
              <w:rPr>
                <w:rFonts w:ascii="Calibri" w:hAnsi="Calibri" w:eastAsia="宋体"/>
                <w:sz w:val="19"/>
              </w:rPr>
              <w:t>cmd --help</w:t>
            </w:r>
          </w:p>
        </w:tc>
        <w:tc>
          <w:tcPr>
            <w:tcW w:w="2098" w:type="dxa"/>
          </w:tcPr>
          <w:p w14:paraId="6EE20C74">
            <w:r>
              <w:rPr>
                <w:rFonts w:ascii="Calibri" w:hAnsi="Calibri" w:eastAsia="宋体"/>
                <w:sz w:val="19"/>
              </w:rPr>
              <w:t>查简要帮助</w:t>
            </w:r>
          </w:p>
        </w:tc>
      </w:tr>
    </w:tbl>
    <w:p w14:paraId="6C4B6304">
      <w:pPr>
        <w:pStyle w:val="16"/>
        <w:numPr>
          <w:numId w:val="0"/>
        </w:numPr>
        <w:ind w:leftChars="0"/>
      </w:pPr>
    </w:p>
    <w:sectPr>
      <w:pgSz w:w="12240" w:h="15840"/>
      <w:pgMar w:top="1247" w:right="1134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E9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36" w:lineRule="auto"/>
    </w:pPr>
    <w:rPr>
      <w:rFonts w:ascii="Calibri" w:hAnsi="Calibri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0F4C81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0F4C81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bCs/>
      <w:color w:val="1F2D3D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2183</Words>
  <Characters>3028</Characters>
  <Lines>0</Lines>
  <Paragraphs>0</Paragraphs>
  <TotalTime>7</TotalTime>
  <ScaleCrop>false</ScaleCrop>
  <LinksUpToDate>false</LinksUpToDate>
  <CharactersWithSpaces>3587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王占峰</cp:lastModifiedBy>
  <dcterms:modified xsi:type="dcterms:W3CDTF">2026-08-29T00:16:46Z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eyJoZGlkIjoiNTk3MjU4ODAxMGQ3N2E5ODM5ZmNhZjY1NjRiMjMzOGEiLCJ1c2VySWQiOiIzMjM5ODgyODAifQ==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CA9B261E2AEC46A393892146D518ADEB_12</vt:lpwstr>
  </property>
</Properties>
</file>